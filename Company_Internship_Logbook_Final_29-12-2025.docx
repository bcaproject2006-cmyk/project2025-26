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6954B772"/>
    <w:p w14:paraId="450F533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186D0D"/>
    <w:rsid w:val="75653F42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2025-12-29T07:22:06Z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