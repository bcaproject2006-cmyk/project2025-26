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bookmarkStart w:id="0" w:name="_GoBack"/>
      <w:bookmarkEnd w:id="0"/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p>
      <w:r>
        <w:br w:type="page"/>
      </w:r>
    </w:p>
    <w:p>
      <w:pPr>
        <w:pStyle w:val="2"/>
      </w:pPr>
      <w:r>
        <w:t>Week 7 (12 Jan – 17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12-01-2026</w:t>
            </w:r>
          </w:p>
        </w:tc>
        <w:tc>
          <w:tcPr>
            <w:tcW w:type="dxa" w:w="1728"/>
          </w:tcPr>
          <w:p>
            <w:r>
              <w:t>FAQ CRUD Module</w:t>
            </w:r>
          </w:p>
        </w:tc>
        <w:tc>
          <w:tcPr>
            <w:tcW w:type="dxa" w:w="1728"/>
          </w:tcPr>
          <w:p>
            <w:r>
              <w:t>Designed and implemented FAQ CRUD functionality. Created add, edit, delete, and list features. Verified admin-side data handling.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13-01-2026</w:t>
            </w:r>
          </w:p>
        </w:tc>
        <w:tc>
          <w:tcPr>
            <w:tcW w:type="dxa" w:w="1728"/>
          </w:tcPr>
          <w:p>
            <w:r>
              <w:t>User Template Finding &amp; Analysis</w:t>
            </w:r>
          </w:p>
        </w:tc>
        <w:tc>
          <w:tcPr>
            <w:tcW w:type="dxa" w:w="1728"/>
          </w:tcPr>
          <w:p>
            <w:r>
              <w:t>Analyzed and finalized suitable UI templates based on project requirements and admin panel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14-01-2026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15-01-2026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16-01-2026</w:t>
            </w:r>
          </w:p>
        </w:tc>
        <w:tc>
          <w:tcPr>
            <w:tcW w:type="dxa" w:w="1728"/>
          </w:tcPr>
          <w:p>
            <w:r>
              <w:t>Template Cutting, Customizing &amp; Finalizing</w:t>
            </w:r>
          </w:p>
        </w:tc>
        <w:tc>
          <w:tcPr>
            <w:tcW w:type="dxa" w:w="1728"/>
          </w:tcPr>
          <w:p>
            <w:r>
              <w:t>Cut required sections from selected template and customized UI components. Finalized layout and styling.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17-01-2026</w:t>
            </w:r>
          </w:p>
        </w:tc>
        <w:tc>
          <w:tcPr>
            <w:tcW w:type="dxa" w:w="1728"/>
          </w:tcPr>
          <w:p>
            <w:r>
              <w:t>Admin Login &amp; Registration</w:t>
            </w:r>
          </w:p>
        </w:tc>
        <w:tc>
          <w:tcPr>
            <w:tcW w:type="dxa" w:w="1728"/>
          </w:tcPr>
          <w:p>
            <w:r>
              <w:t>Completed admin-side login and registration functionality. Tested authentication flow and access control.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8 (19 Jan – 24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19-01-2026</w:t>
            </w:r>
          </w:p>
        </w:tc>
        <w:tc>
          <w:tcPr>
            <w:tcW w:type="dxa" w:w="1728"/>
          </w:tcPr>
          <w:p>
            <w:r>
              <w:t>User Side Hero Selection</w:t>
            </w:r>
          </w:p>
        </w:tc>
        <w:tc>
          <w:tcPr>
            <w:tcW w:type="dxa" w:w="1728"/>
          </w:tcPr>
          <w:p>
            <w:r>
              <w:t>Designed and finalized hero section for user side with proper UI layout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20-01-2026</w:t>
            </w:r>
          </w:p>
        </w:tc>
        <w:tc>
          <w:tcPr>
            <w:tcW w:type="dxa" w:w="1728"/>
          </w:tcPr>
          <w:p>
            <w:r>
              <w:t>Home Page</w:t>
            </w:r>
          </w:p>
        </w:tc>
        <w:tc>
          <w:tcPr>
            <w:tcW w:type="dxa" w:w="1728"/>
          </w:tcPr>
          <w:p>
            <w:r>
              <w:t>Designed and developed user-side home page with navigation flow and layout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21-01-2026</w:t>
            </w:r>
          </w:p>
        </w:tc>
        <w:tc>
          <w:tcPr>
            <w:tcW w:type="dxa" w:w="1728"/>
          </w:tcPr>
          <w:p>
            <w:r>
              <w:t>Login &amp; Registration Page (Without CRUD)</w:t>
            </w:r>
          </w:p>
        </w:tc>
        <w:tc>
          <w:tcPr>
            <w:tcW w:type="dxa" w:w="1728"/>
          </w:tcPr>
          <w:p>
            <w:r>
              <w:t>Created UI for login and registration pages without implementing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22-01-2026</w:t>
            </w:r>
          </w:p>
        </w:tc>
        <w:tc>
          <w:tcPr>
            <w:tcW w:type="dxa" w:w="1728"/>
          </w:tcPr>
          <w:p>
            <w:r>
              <w:t>Product Page</w:t>
            </w:r>
          </w:p>
        </w:tc>
        <w:tc>
          <w:tcPr>
            <w:tcW w:type="dxa" w:w="1728"/>
          </w:tcPr>
          <w:p>
            <w:r>
              <w:t>Designed product listing page and integrated UI components for product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23-01-2026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Developed product details page with structured layout and information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24-01-2026</w:t>
            </w:r>
          </w:p>
        </w:tc>
        <w:tc>
          <w:tcPr>
            <w:tcW w:type="dxa" w:w="1728"/>
          </w:tcPr>
          <w:p>
            <w:r>
              <w:t>Testing &amp; Review</w:t>
            </w:r>
          </w:p>
        </w:tc>
        <w:tc>
          <w:tcPr>
            <w:tcW w:type="dxa" w:w="1728"/>
          </w:tcPr>
          <w:p>
            <w:r>
              <w:t>Reviewed all user-side pages and fixed minor UI and layout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9 (25 Jan – 31 Jan)</w:t>
      </w:r>
    </w:p>
    <w:p>
      <w:r>
        <w:t>Because of exams we were not able to do work.</w:t>
      </w:r>
    </w:p>
    <w:p>
      <w:r>
        <w:br w:type="page"/>
      </w:r>
    </w:p>
    <w:p>
      <w:pPr>
        <w:pStyle w:val="2"/>
      </w:pPr>
      <w:r>
        <w:t>Week 10 (01 Feb – 07 Feb)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01-02-2026</w:t>
            </w:r>
          </w:p>
        </w:tc>
        <w:tc>
          <w:tcPr>
            <w:tcW w:type="dxa" w:w="1728"/>
          </w:tcPr>
          <w:p>
            <w:r>
              <w:t>User Login &amp; Registration CRUD</w:t>
            </w:r>
          </w:p>
        </w:tc>
        <w:tc>
          <w:tcPr>
            <w:tcW w:type="dxa" w:w="1728"/>
          </w:tcPr>
          <w:p>
            <w:r>
              <w:t>Implemented user-side login and registration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02-02-2026</w:t>
            </w:r>
          </w:p>
        </w:tc>
        <w:tc>
          <w:tcPr>
            <w:tcW w:type="dxa" w:w="1728"/>
          </w:tcPr>
          <w:p>
            <w:r>
              <w:t>User Category Data Fetching</w:t>
            </w:r>
          </w:p>
        </w:tc>
        <w:tc>
          <w:tcPr>
            <w:tcW w:type="dxa" w:w="1728"/>
          </w:tcPr>
          <w:p>
            <w:r>
              <w:t>Fetched category data from database and displayed on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03-02-2026</w:t>
            </w:r>
          </w:p>
        </w:tc>
        <w:tc>
          <w:tcPr>
            <w:tcW w:type="dxa" w:w="1728"/>
          </w:tcPr>
          <w:p>
            <w:r>
              <w:t>User Product Data Fetching</w:t>
            </w:r>
          </w:p>
        </w:tc>
        <w:tc>
          <w:tcPr>
            <w:tcW w:type="dxa" w:w="1728"/>
          </w:tcPr>
          <w:p>
            <w:r>
              <w:t>Fetched product data from database and integrated with UI.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04-02-2026</w:t>
            </w:r>
          </w:p>
        </w:tc>
        <w:tc>
          <w:tcPr>
            <w:tcW w:type="dxa" w:w="1728"/>
          </w:tcPr>
          <w:p>
            <w:r>
              <w:t>Admin Side Data Insertion</w:t>
            </w:r>
          </w:p>
        </w:tc>
        <w:tc>
          <w:tcPr>
            <w:tcW w:type="dxa" w:w="1728"/>
          </w:tcPr>
          <w:p>
            <w:r>
              <w:t>Inserted meaningful data from admin side for user-side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05-02-2026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Tested admin and user side data flow and fixed minor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06-02-2026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Continued testing and verified stable data flow between admin and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3"/>
      </w:pPr>
      <w:r>
        <w:t>Week 11 (9 Feb – 14 Feb)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09-02-2026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Designed and developed product details page with dynamic data rendering.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10-02-2026</w:t>
            </w:r>
          </w:p>
        </w:tc>
        <w:tc>
          <w:tcPr>
            <w:tcW w:type="dxa" w:w="1728"/>
          </w:tcPr>
          <w:p>
            <w:r>
              <w:t>Products to Cart Functionality</w:t>
            </w:r>
          </w:p>
        </w:tc>
        <w:tc>
          <w:tcPr>
            <w:tcW w:type="dxa" w:w="1728"/>
          </w:tcPr>
          <w:p>
            <w:r>
              <w:t>Implemented add-to-cart functionality with backend integration and state management.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11-02-2026</w:t>
            </w:r>
          </w:p>
        </w:tc>
        <w:tc>
          <w:tcPr>
            <w:tcW w:type="dxa" w:w="1728"/>
          </w:tcPr>
          <w:p>
            <w:r>
              <w:t>Basic Cart Page Working</w:t>
            </w:r>
          </w:p>
        </w:tc>
        <w:tc>
          <w:tcPr>
            <w:tcW w:type="dxa" w:w="1728"/>
          </w:tcPr>
          <w:p>
            <w:r>
              <w:t>Developed basic cart page layout and displayed selected products dynamically.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12-02-2026</w:t>
            </w:r>
          </w:p>
        </w:tc>
        <w:tc>
          <w:tcPr>
            <w:tcW w:type="dxa" w:w="1728"/>
          </w:tcPr>
          <w:p>
            <w:r>
              <w:t>FAQ Data Insertions</w:t>
            </w:r>
          </w:p>
        </w:tc>
        <w:tc>
          <w:tcPr>
            <w:tcW w:type="dxa" w:w="1728"/>
          </w:tcPr>
          <w:p>
            <w:r>
              <w:t>Inserted FAQ data into the database and verified proper storage and retrieval from backend.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13-02-2026</w:t>
            </w:r>
          </w:p>
        </w:tc>
        <w:tc>
          <w:tcPr>
            <w:tcW w:type="dxa" w:w="1728"/>
          </w:tcPr>
          <w:p>
            <w:r>
              <w:t>UI Puff Action</w:t>
            </w:r>
          </w:p>
        </w:tc>
        <w:tc>
          <w:tcPr>
            <w:tcW w:type="dxa" w:w="1728"/>
          </w:tcPr>
          <w:p>
            <w:r>
              <w:t>Implemented UI puff/animation effects for better user interaction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14-02-2026</w:t>
            </w:r>
          </w:p>
        </w:tc>
        <w:tc>
          <w:tcPr>
            <w:tcW w:type="dxa" w:w="1728"/>
          </w:tcPr>
          <w:p>
            <w:r>
              <w:t>Testing &amp; Validation</w:t>
            </w:r>
          </w:p>
        </w:tc>
        <w:tc>
          <w:tcPr>
            <w:tcW w:type="dxa" w:w="1728"/>
          </w:tcPr>
          <w:p>
            <w:r>
              <w:t>Tested all implemented features including product details and cart operations for proper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/>
        <w:br/>
      </w:r>
    </w:p>
    <w:p>
      <w:r>
        <w:t>Week 12 (16 Feb – 21 Feb)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16-02-2026</w:t>
            </w:r>
          </w:p>
        </w:tc>
        <w:tc>
          <w:tcPr>
            <w:tcW w:type="dxa" w:w="1728"/>
          </w:tcPr>
          <w:p>
            <w:r>
              <w:t>Waste Tracking Page (Development)</w:t>
            </w:r>
          </w:p>
        </w:tc>
        <w:tc>
          <w:tcPr>
            <w:tcW w:type="dxa" w:w="1728"/>
          </w:tcPr>
          <w:p>
            <w:r>
              <w:t>Completed full development of waste tracking page including UI, backend integration, and data handling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17-02-2026</w:t>
            </w:r>
          </w:p>
        </w:tc>
        <w:tc>
          <w:tcPr>
            <w:tcW w:type="dxa" w:w="1728"/>
          </w:tcPr>
          <w:p>
            <w:r>
              <w:t>Waste Tracking Page (Testing &amp; Optimization)</w:t>
            </w:r>
          </w:p>
        </w:tc>
        <w:tc>
          <w:tcPr>
            <w:tcW w:type="dxa" w:w="1728"/>
          </w:tcPr>
          <w:p>
            <w:r>
              <w:t>Tested waste tracking features, validated data flow, and fixed minor UI and logic issues for stable performance.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18-02-2026</w:t>
            </w:r>
          </w:p>
        </w:tc>
        <w:tc>
          <w:tcPr>
            <w:tcW w:type="dxa" w:w="1728"/>
          </w:tcPr>
          <w:p>
            <w:r>
              <w:t>Checkout to Invoice Generation (Backend Logic)</w:t>
            </w:r>
          </w:p>
        </w:tc>
        <w:tc>
          <w:tcPr>
            <w:tcW w:type="dxa" w:w="1728"/>
          </w:tcPr>
          <w:p>
            <w:r>
              <w:t>Implemented checkout process logic and developed automatic invoice generation after successful order placement.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19-02-2026</w:t>
            </w:r>
          </w:p>
        </w:tc>
        <w:tc>
          <w:tcPr>
            <w:tcW w:type="dxa" w:w="1728"/>
          </w:tcPr>
          <w:p>
            <w:r>
              <w:t>Checkout to Invoice Integration &amp; Order Success Page</w:t>
            </w:r>
          </w:p>
        </w:tc>
        <w:tc>
          <w:tcPr>
            <w:tcW w:type="dxa" w:w="1728"/>
          </w:tcPr>
          <w:p>
            <w:r>
              <w:t>Integrated invoice generation with frontend and completed order successful page with proper confirmation details.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20-02-2026</w:t>
            </w:r>
          </w:p>
        </w:tc>
        <w:tc>
          <w:tcPr>
            <w:tcW w:type="dxa" w:w="1728"/>
          </w:tcPr>
          <w:p>
            <w:r>
              <w:t>COD Order Placement Functionality</w:t>
            </w:r>
          </w:p>
        </w:tc>
        <w:tc>
          <w:tcPr>
            <w:tcW w:type="dxa" w:w="1728"/>
          </w:tcPr>
          <w:p>
            <w:r>
              <w:t>Implemented Cash on Delivery (COD) option in checkout process and verified order placement workflow.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21-02-2026</w:t>
            </w:r>
          </w:p>
        </w:tc>
        <w:tc>
          <w:tcPr>
            <w:tcW w:type="dxa" w:w="1728"/>
          </w:tcPr>
          <w:p>
            <w:r>
              <w:t>Use Different Address Feature &amp; Testing</w:t>
            </w:r>
          </w:p>
        </w:tc>
        <w:tc>
          <w:tcPr>
            <w:tcW w:type="dxa" w:w="1728"/>
          </w:tcPr>
          <w:p>
            <w:r>
              <w:t>Developed and integrated 'Use Different Address' feature during checkout and performed complete end-to-end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/>
        <w:br/>
      </w:r>
    </w:p>
    <w:p>
      <w:r>
        <w:t>Week 13 (23 Feb – 28 Feb)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23-02-2026</w:t>
            </w:r>
          </w:p>
        </w:tc>
        <w:tc>
          <w:tcPr>
            <w:tcW w:type="dxa" w:w="1728"/>
          </w:tcPr>
          <w:p>
            <w:r>
              <w:t>Orders CRUD &amp; Order Successful Page</w:t>
            </w:r>
          </w:p>
        </w:tc>
        <w:tc>
          <w:tcPr>
            <w:tcW w:type="dxa" w:w="1728"/>
          </w:tcPr>
          <w:p>
            <w:r>
              <w:t>Implemented complete CRUD functionality for orders module and finalized order successful page with proper confirmation flow.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24-02-2026</w:t>
            </w:r>
          </w:p>
        </w:tc>
        <w:tc>
          <w:tcPr>
            <w:tcW w:type="dxa" w:w="1728"/>
          </w:tcPr>
          <w:p>
            <w:r>
              <w:t>Invoice Email Integration</w:t>
            </w:r>
          </w:p>
        </w:tc>
        <w:tc>
          <w:tcPr>
            <w:tcW w:type="dxa" w:w="1728"/>
          </w:tcPr>
          <w:p>
            <w:r>
              <w:t>Integrated and tested automatic invoice email sending functionality after successful order placement.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25-02-2026</w:t>
            </w:r>
          </w:p>
        </w:tc>
        <w:tc>
          <w:tcPr>
            <w:tcW w:type="dxa" w:w="1728"/>
          </w:tcPr>
          <w:p>
            <w:r>
              <w:t>Razorpay Integration (Setup &amp; Backend)</w:t>
            </w:r>
          </w:p>
        </w:tc>
        <w:tc>
          <w:tcPr>
            <w:tcW w:type="dxa" w:w="1728"/>
          </w:tcPr>
          <w:p>
            <w:r>
              <w:t>Integrated Razorpay payment gateway for online payments and configured backend payment verification logic.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26-02-2026</w:t>
            </w:r>
          </w:p>
        </w:tc>
        <w:tc>
          <w:tcPr>
            <w:tcW w:type="dxa" w:w="1728"/>
          </w:tcPr>
          <w:p>
            <w:r>
              <w:t>Razorpay Integration (Frontend &amp; Testing)</w:t>
            </w:r>
          </w:p>
        </w:tc>
        <w:tc>
          <w:tcPr>
            <w:tcW w:type="dxa" w:w="1728"/>
          </w:tcPr>
          <w:p>
            <w:r>
              <w:t>Connected Razorpay with frontend checkout process and performed successful online payment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27-02-2026</w:t>
            </w:r>
          </w:p>
        </w:tc>
        <w:tc>
          <w:tcPr>
            <w:tcW w:type="dxa" w:w="1728"/>
          </w:tcPr>
          <w:p>
            <w:r>
              <w:t>Admin Side Billing, Invoices &amp; Orders Management</w:t>
            </w:r>
          </w:p>
        </w:tc>
        <w:tc>
          <w:tcPr>
            <w:tcW w:type="dxa" w:w="1728"/>
          </w:tcPr>
          <w:p>
            <w:r>
              <w:t>Developed billing and invoice management features in admin panel and implemented orders listing and management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28-02-2026</w:t>
            </w:r>
          </w:p>
        </w:tc>
        <w:tc>
          <w:tcPr>
            <w:tcW w:type="dxa" w:w="1728"/>
          </w:tcPr>
          <w:p>
            <w:r>
              <w:t>Error Solving &amp; Bug Fixing</w:t>
            </w:r>
          </w:p>
        </w:tc>
        <w:tc>
          <w:tcPr>
            <w:tcW w:type="dxa" w:w="1728"/>
          </w:tcPr>
          <w:p>
            <w:r>
              <w:t>Resolved payment, invoice, and order-related issues. Performed complete end-to-end testing and fixed minor bugs.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rPr>
          <w:b/>
        </w:rPr>
        <w:br/>
        <w:t>Week 14 (02 Mar – 07 Mar)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02-03-2026</w:t>
            </w:r>
          </w:p>
        </w:tc>
        <w:tc>
          <w:tcPr>
            <w:tcW w:type="dxa" w:w="1728"/>
          </w:tcPr>
          <w:p>
            <w:r>
              <w:t>User Site My Profile (Customer Data Fetching)</w:t>
            </w:r>
          </w:p>
        </w:tc>
        <w:tc>
          <w:tcPr>
            <w:tcW w:type="dxa" w:w="1728"/>
          </w:tcPr>
          <w:p>
            <w:r>
              <w:t>Developed My Profile page for user side. Implemented functionality to fetch and display customer data from database and integrated it with frontend UI.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03-03-2026</w:t>
            </w:r>
          </w:p>
        </w:tc>
        <w:tc>
          <w:tcPr>
            <w:tcW w:type="dxa" w:w="1728"/>
          </w:tcPr>
          <w:p>
            <w:r>
              <w:t>User Site My Orders (Order History)</w:t>
            </w:r>
          </w:p>
        </w:tc>
        <w:tc>
          <w:tcPr>
            <w:tcW w:type="dxa" w:w="1728"/>
          </w:tcPr>
          <w:p>
            <w:r>
              <w:t>Implemented My Orders page to display user's order history dynamically. Connected frontend with backend APIs and verified order data retrieval.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04-03-2026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 (Holi Festival)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05-03-2026</w:t>
            </w:r>
          </w:p>
        </w:tc>
        <w:tc>
          <w:tcPr>
            <w:tcW w:type="dxa" w:w="1728"/>
          </w:tcPr>
          <w:p>
            <w:r>
              <w:t>Order Details Page</w:t>
            </w:r>
          </w:p>
        </w:tc>
        <w:tc>
          <w:tcPr>
            <w:tcW w:type="dxa" w:w="1728"/>
          </w:tcPr>
          <w:p>
            <w:r>
              <w:t>Developed order details page where users can view complete information of a specific order including products, price details, and order status.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06-03-2026</w:t>
            </w:r>
          </w:p>
        </w:tc>
        <w:tc>
          <w:tcPr>
            <w:tcW w:type="dxa" w:w="1728"/>
          </w:tcPr>
          <w:p>
            <w:r>
              <w:t>Admin Site Orders Module</w:t>
            </w:r>
          </w:p>
        </w:tc>
        <w:tc>
          <w:tcPr>
            <w:tcW w:type="dxa" w:w="1728"/>
          </w:tcPr>
          <w:p>
            <w:r>
              <w:t>Implemented admin-side orders listing page allowing admin to view and manage all user orders with proper data fetching from backend.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07-03-2026</w:t>
            </w:r>
          </w:p>
        </w:tc>
        <w:tc>
          <w:tcPr>
            <w:tcW w:type="dxa" w:w="1728"/>
          </w:tcPr>
          <w:p>
            <w:r>
              <w:t>Error Fixing &amp; Workflow Testing</w:t>
            </w:r>
          </w:p>
        </w:tc>
        <w:tc>
          <w:tcPr>
            <w:tcW w:type="dxa" w:w="1728"/>
          </w:tcPr>
          <w:p>
            <w:r>
              <w:t>Performed debugging and fixed minor issues across user and admin order modules. Verified complete workflow from order placement to admin order visibility.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r>
        <w:t>Week 15 (09 Mar – 14 Mar)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09-03-2026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Order Cancel / Return / Replace (User Side)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Implemented user-side functionality for order cancellation, return, and replacement requests. Connected request flow with order management system and verified user actions.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10-03-2026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About Us / Terms of Service / Return Policy (User Side)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Developed static informational pages including About Us, Terms of Service, and Return Policy. Integrated pages into user-side navigation and verified routing.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11-03-2026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UI Updates (User Side)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Improved user-side UI by adjusting layout, spacing, responsiveness, and component alignment for better user experience.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12-03-2026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Forgot &amp; Reset Password (User Side)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Implemented forgot password and reset password functionality with validation and backend integration for secure password update flow.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13-03-2026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Waste Tracking Module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Continued work on waste tracking functionality by refining data handling, improving display logic, and testing module behavior.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14-03-2026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Return / Replace and Notification Tabs (Admin Site)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Developed admin-side tabs for managing return, replace requests, and notifications. Integrated data display and verified admin workflow handling.</w:t>
            </w:r>
          </w:p>
        </w:tc>
        <w:tc>
          <w:tcPr>
            <w:tcW w:type="dxa" w:w="172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2026-01-10T08:16:38Z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