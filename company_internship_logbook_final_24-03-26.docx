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/>
    <w:p w14:paraId="3E2CFBB4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22</w:t>
      </w:r>
      <w:r>
        <w:t xml:space="preserve"> Dec – 2</w:t>
      </w:r>
      <w:r>
        <w:rPr>
          <w:rFonts w:hint="default"/>
          <w:lang w:val="en-US"/>
        </w:rPr>
        <w:t>8</w:t>
      </w:r>
      <w:r>
        <w:t xml:space="preserve">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88E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C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A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6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910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1A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0881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D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F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22-12-2025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B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Admin Site HTML to React Conversion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E3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Converted existing admin HTML pages into React components with proper structure and routing.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69C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F6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B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D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23-12-2025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8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Creation (Database Tables)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F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Created React forms for multiple database tables with input validation and proper UI layout.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6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E3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7BC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2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24-12-2025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UI Fixing &amp; Component Adjustment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5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Fixed UI issues in admin panel, improved alignment, spacing, and component responsiveness.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37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079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F5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5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25-12-2025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D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8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45B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4B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07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26-12-2025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Template Fixing (Admin)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A1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Modified admin templates and adjusted layout components to match project requirements.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A8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38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D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61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27-12-2025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05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&amp; UI Integration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F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Integrated forms with admin UI components and performed basic testing for usability.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C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AB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Sunday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28-12-2025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C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4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39FAFC79"/>
    <w:p w14:paraId="2D46AB2B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29</w:t>
      </w:r>
      <w:r>
        <w:t xml:space="preserve"> Dec – </w:t>
      </w:r>
      <w:r>
        <w:rPr>
          <w:rFonts w:hint="default"/>
          <w:lang w:val="en-US"/>
        </w:rPr>
        <w:t>3 Jan</w:t>
      </w:r>
      <w:bookmarkStart w:id="0" w:name="_GoBack"/>
      <w:bookmarkEnd w:id="0"/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3499"/>
        <w:gridCol w:w="3763"/>
      </w:tblGrid>
      <w:tr w14:paraId="450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4D968">
            <w:pPr>
              <w:spacing w:after="0" w:line="240" w:lineRule="auto"/>
            </w:pPr>
            <w:r>
              <w:t>Date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ED0D">
            <w:pPr>
              <w:spacing w:after="0" w:line="240" w:lineRule="auto"/>
            </w:pPr>
            <w:r>
              <w:t>Topic</w:t>
            </w: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2D98">
            <w:pPr>
              <w:spacing w:after="0" w:line="240" w:lineRule="auto"/>
            </w:pPr>
            <w:r>
              <w:t>Work Done / Learning Outcome</w:t>
            </w:r>
          </w:p>
        </w:tc>
      </w:tr>
      <w:tr w14:paraId="051B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37EC">
            <w:pPr>
              <w:spacing w:after="0" w:line="240" w:lineRule="auto"/>
            </w:pPr>
            <w:r>
              <w:t>29 Dec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6761">
            <w:pPr>
              <w:spacing w:after="0" w:line="240" w:lineRule="auto"/>
            </w:pPr>
            <w:r>
              <w:t>Axios Implementation</w:t>
            </w: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DB06">
            <w:pPr>
              <w:spacing w:after="0" w:line="240" w:lineRule="auto"/>
            </w:pPr>
            <w:r>
              <w:t>Integrated Axios for HTTP requests. Learned GET, POST, PUT, DELETE operations.</w:t>
            </w:r>
          </w:p>
        </w:tc>
      </w:tr>
      <w:tr w14:paraId="5A8B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E03DC">
            <w:pPr>
              <w:spacing w:after="0" w:line="240" w:lineRule="auto"/>
            </w:pPr>
            <w:r>
              <w:t>30 Dec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D8B6D">
            <w:pPr>
              <w:spacing w:after="0" w:line="240" w:lineRule="auto"/>
            </w:pPr>
            <w:r>
              <w:t>React Router DOM Navigation</w:t>
            </w: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6CC6">
            <w:pPr>
              <w:spacing w:after="0" w:line="240" w:lineRule="auto"/>
            </w:pPr>
            <w:r>
              <w:t>learned routing . Implemented nested and dynamic routes. Used useNavigate, useParams, and useLocation.</w:t>
            </w:r>
          </w:p>
        </w:tc>
      </w:tr>
      <w:tr w14:paraId="4042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A0590">
            <w:pPr>
              <w:spacing w:after="0" w:line="240" w:lineRule="auto"/>
            </w:pPr>
            <w:r>
              <w:t>31 Dec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9B6F">
            <w:pPr>
              <w:spacing w:after="0" w:line="240" w:lineRule="auto"/>
            </w:pPr>
            <w:r>
              <w:t>CRUD Operations (React + Node.js)</w:t>
            </w: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8FD3">
            <w:pPr>
              <w:spacing w:after="0" w:line="240" w:lineRule="auto"/>
            </w:pPr>
            <w:r>
              <w:t>Did CRUD functionality. Connected React frontend with Node.js/Express backend. Implemented RESTful API endpoints and managed state synchronization.</w:t>
            </w:r>
          </w:p>
        </w:tc>
      </w:tr>
      <w:tr w14:paraId="2696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B34F">
            <w:pPr>
              <w:spacing w:after="0" w:line="240" w:lineRule="auto"/>
            </w:pPr>
            <w:r>
              <w:t>1 Jan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EF98">
            <w:pPr>
              <w:spacing w:after="0" w:line="240" w:lineRule="auto"/>
            </w:pPr>
            <w:r>
              <w:t>Sample React Component Development</w:t>
            </w: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EFD2">
            <w:pPr>
              <w:spacing w:after="0" w:line="240" w:lineRule="auto"/>
            </w:pPr>
            <w:r>
              <w:t xml:space="preserve">Created reusable functional components. Used useState and useEffect hooks. </w:t>
            </w:r>
          </w:p>
        </w:tc>
      </w:tr>
      <w:tr w14:paraId="4E23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7950">
            <w:pPr>
              <w:spacing w:after="0" w:line="240" w:lineRule="auto"/>
            </w:pPr>
            <w:r>
              <w:t>2 Jan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4740">
            <w:pPr>
              <w:spacing w:after="0" w:line="240" w:lineRule="auto"/>
            </w:pPr>
            <w:r>
              <w:t>Bootstrap Integration in React</w:t>
            </w: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9726">
            <w:pPr>
              <w:spacing w:after="0" w:line="240" w:lineRule="auto"/>
            </w:pPr>
            <w:r>
              <w:t>Installed and configured React Bootstrap. Implemented responsive layouts using grid system.Customized Bootstrap themes using CSS variables.</w:t>
            </w:r>
          </w:p>
        </w:tc>
      </w:tr>
      <w:tr w14:paraId="318F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AD90">
            <w:pPr>
              <w:spacing w:after="0" w:line="240" w:lineRule="auto"/>
            </w:pPr>
            <w:r>
              <w:t>3 Jan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F086">
            <w:pPr>
              <w:spacing w:after="0" w:line="240" w:lineRule="auto"/>
            </w:pPr>
            <w:r>
              <w:t>Authentication System (In Progress)</w:t>
            </w:r>
          </w:p>
        </w:tc>
        <w:tc>
          <w:tcPr>
            <w:tcW w:w="3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5313">
            <w:pPr>
              <w:spacing w:after="0" w:line="240" w:lineRule="auto"/>
            </w:pPr>
            <w:r>
              <w:t>Worked on login and registration functionality.</w:t>
            </w:r>
          </w:p>
        </w:tc>
      </w:tr>
    </w:tbl>
    <w:p w14:paraId="3AD5D76B"/>
    <w:p w14:paraId="3771F172">
      <w:pPr>
        <w:pStyle w:val="3"/>
      </w:pPr>
      <w:r>
        <w:t xml:space="preserve">Week </w:t>
      </w:r>
      <w:r>
        <w:rPr>
          <w:rFonts w:hint="default"/>
          <w:lang w:val="en-US"/>
        </w:rPr>
        <w:t>6</w:t>
      </w:r>
      <w:r>
        <w:t xml:space="preserve"> (</w:t>
      </w:r>
      <w:r>
        <w:rPr>
          <w:rFonts w:hint="default"/>
          <w:lang w:val="en-US"/>
        </w:rPr>
        <w:t>05 Jan</w:t>
      </w:r>
      <w:r>
        <w:t xml:space="preserve"> – </w:t>
      </w:r>
      <w:r>
        <w:rPr>
          <w:rFonts w:hint="default"/>
          <w:lang w:val="en-US"/>
        </w:rPr>
        <w:t>10 Jan</w:t>
      </w:r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0B89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BC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A5A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D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5C6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E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4F4B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E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30A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05-01-2026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3AB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(Design &amp; Setup)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FD40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Reviewed existing structure and implemented category creation and listing functionality. Integrated frontend with backend and verified data flow.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23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99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B5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B457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06-01-2026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99EC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(Implementation)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DDC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Completed full CRUD operations for category module. Added edit and delete functionality with form validation.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8A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99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0C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287D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07-01-2026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1DDF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Product &amp; Stock Management (Frontend Integration)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5F0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existing product and stock APIs with frontend components. Displayed dynamic product and stock data in the UI.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71F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27D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1A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8B0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08-01-2026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A192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Product &amp; Stock Management (CRUD Functionality)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5CCE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Implemented edit, delete, and stock update features for products. Improved state management and data handling.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B4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70F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78A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C6D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09-01-2026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520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UI Fixing &amp; Optimization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CC6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Fixed UI issues, improved responsiveness, and refined layout using Bootstrap grid system for better user experience.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52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448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A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ABFA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10-01-2026</w:t>
            </w:r>
          </w:p>
        </w:tc>
        <w:tc>
          <w:tcPr>
            <w:tcW w:w="2072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6D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Charts Integration</w:t>
            </w:r>
          </w:p>
        </w:tc>
        <w:tc>
          <w:tcPr>
            <w:tcW w:w="2640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C27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charts to visualize product and stock data. Processed backend data for chart display and tested functionality.</w:t>
            </w:r>
          </w:p>
        </w:tc>
        <w:tc>
          <w:tcPr>
            <w:tcW w:w="1136" w:type="dxa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40B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62D28F53"/>
    <w:p>
      <w:r>
        <w:br w:type="page"/>
      </w:r>
    </w:p>
    <w:p>
      <w:pPr>
        <w:pStyle w:val="2"/>
      </w:pPr>
      <w:r>
        <w:t>Week 7 (12 Jan – 17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Assigned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Completed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No. of Hours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FAQ CRUD Module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Designed and implemented FAQ CRUD functionality. Created add, edit, delete, and list features. Verified admin-side data handling.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Tuesday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 Template Finding &amp; Analysis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Analyzed and finalized suitable UI templates based on project requirements and admin panel structure.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Wednesday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Holiday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Holiday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Thursday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15-01-2026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Holiday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Holiday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Template Cutting, Customizing &amp; Finalizing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Cut required sections from selected template and customized UI components. Finalized layout and styling.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Saturday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17-01-2026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Login &amp; Registration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Completed admin-side login and registration functionality. Tested authentication flow and access control.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8 (19 Jan – 24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Assigned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Completed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No. of Hours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19-01-2026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 Side Hero Selection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Designed and finalized hero section for user side with proper UI layout and responsiveness.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Tuesday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Home Page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Designed and developed user-side home page with navigation flow and layout structure.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Wednesday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21-01-2026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Login &amp; Registration Page (Without CRUD)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Created UI for login and registration pages without implementing CRUD functionality.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Thursday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Product Page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Designed product listing page and integrated UI components for product display.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Product Details Page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Developed product details page with structured layout and information display.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Saturday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24-01-2026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Testing &amp; Review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Reviewed all user-side pages and fixed minor UI and layout issues.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9 (25 Jan – 31 Jan)</w:t>
      </w:r>
    </w:p>
    <w:p>
      <w:r>
        <w:t>Because of exams we were not able to do work.</w:t>
      </w:r>
    </w:p>
    <w:p>
      <w:r>
        <w:br w:type="page"/>
      </w:r>
    </w:p>
    <w:p>
      <w:pPr>
        <w:pStyle w:val="2"/>
      </w:pPr>
      <w:r>
        <w:t>Week 10 (01 Feb – 07 Feb)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Assigned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Completed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No. of Hours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01-02-2026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 Login &amp; Registration CRUD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Implemented user-side login and registration CRUD functionality.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Tuesday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02-02-2026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 Category Data Fetching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Fetched category data from database and displayed on user side.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Wednesday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03-02-2026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 Product Data Fetching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Fetched product data from database and integrated with UI.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Thursday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04-02-2026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Side Data Insertion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Inserted meaningful data from admin side for user-side testing.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05-02-2026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Integration Testing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Tested admin and user side data flow and fixed minor issues.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Saturday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06-02-2026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Integration Testing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Continued testing and verified stable data flow between admin and user side.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3"/>
      </w:pPr>
      <w:r>
        <w:t>Week 11 (9 Feb – 14 Feb)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Assigned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Completed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No. of Hours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09-02-2026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Product Details Page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Designed and developed product details page with dynamic data rendering.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Tuesday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Products to Cart Functionality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Implemented add-to-cart functionality with backend integration and state management.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Wednesday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11-02-2026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Basic Cart Page Working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Developed basic cart page layout and displayed selected products dynamically.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Thursday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FAQ Data Insertions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Inserted FAQ data into the database and verified proper storage and retrieval from backend.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UI Puff Action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Implemented UI puff/animation effects for better user interaction and responsiveness.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Saturday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Testing &amp; Validation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Tested all implemented features including product details and cart operations for proper functionality.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</w:tbl>
    <w:p>
      <w:r>
        <w:br/>
        <w:br/>
      </w:r>
    </w:p>
    <w:p>
      <w:r>
        <w:t>Week 12 (16 Feb – 21 Feb)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Assigned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Completed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No. of Hours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Waste Tracking Page (Development)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Completed full development of waste tracking page including UI, backend integration, and data handling functionality.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Tuesday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17-02-2026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Waste Tracking Page (Testing &amp; Optimization)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Tested waste tracking features, validated data flow, and fixed minor UI and logic issues for stable performance.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Wednesday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Checkout to Invoice Generation (Backend Logic)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Implemented checkout process logic and developed automatic invoice generation after successful order placement.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Thursday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19-02-2026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Checkout to Invoice Integration &amp; Order Success Page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Integrated invoice generation with frontend and completed order successful page with proper confirmation details.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COD Order Placement Functionality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Implemented Cash on Delivery (COD) option in checkout process and verified order placement workflow.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Saturday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21-02-2026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 Different Address Feature &amp; Testing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Developed and integrated 'Use Different Address' feature during checkout and performed complete end-to-end testing.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</w:tbl>
    <w:p>
      <w:r>
        <w:br/>
        <w:br/>
      </w:r>
    </w:p>
    <w:p>
      <w:r>
        <w:t>Week 13 (23 Feb – 28 Feb)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Assigned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Completed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No. of Hours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Orders CRUD &amp; Order Successful Page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Implemented complete CRUD functionality for orders module and finalized order successful page with proper confirmation flow.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Tuesday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Invoice Email Integration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Integrated and tested automatic invoice email sending functionality after successful order placement.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Wednesday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25-02-2026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Razorpay Integration (Setup &amp; Backend)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Integrated Razorpay payment gateway for online payments and configured backend payment verification logic.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Thursday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26-02-2026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Razorpay Integration (Frontend &amp; Testing)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Connected Razorpay with frontend checkout process and performed successful online payment testing.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Side Billing, Invoices &amp; Orders Management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Developed billing and invoice management features in admin panel and implemented orders listing and management functionality.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Saturday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28-02-2026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Error Solving &amp; Bug Fixing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Resolved payment, invoice, and order-related issues. Performed complete end-to-end testing and fixed minor bugs.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</w:tbl>
    <w:p>
      <w:r>
        <w:rPr>
          <w:b/>
        </w:rPr>
        <w:br/>
        <w:t>Week 14 (02 Mar – 07 Mar)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Assigned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Completed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No. of Hours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02-03-2026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 Site My Profile (Customer Data Fetching)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Developed My Profile page for user side. Implemented functionality to fetch and display customer data from database and integrated it with frontend UI.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Tuesday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03-03-2026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User Site My Orders (Order History)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Implemented My Orders page to display user's order history dynamically. Connected frontend with backend APIs and verified order data retrieval.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Wednesday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04-03-2026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Holiday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Holiday (Holi Festival)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Thursday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05-03-2026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Order Details Page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Developed order details page where users can view complete information of a specific order including products, price details, and order status.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06-03-2026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Site Orders Module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Implemented admin-side orders listing page allowing admin to view and manage all user orders with proper data fetching from backend.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Saturday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07-03-2026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Error Fixing &amp; Workflow Testing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Performed debugging and fixed minor issues across user and admin order modules. Verified complete workflow from order placement to admin order visibility.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</w:tbl>
    <w:p/>
    <w:p>
      <w:r>
        <w:t>Week 15 (09 Mar – 14 Mar)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Assigned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Completed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No. of Hours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09-03-2026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Order Cancel / Return / Replace (User Side)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Implemented user-side functionality for order cancellation, return, and replacement requests. Connected request flow with order management system and verified user actions.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Tuesday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About Us / Terms of Service / Return Policy (User Side)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Developed static informational pages including About Us, Terms of Service, and Return Policy. Integrated pages into user-side navigation and verified routing.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Wednesday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11-03-2026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UI Updates (User Side)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Improved user-side UI by adjusting layout, spacing, responsiveness, and component alignment for better user experience.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Thursday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Forgot &amp; Reset Password (User Side)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Implemented forgot password and reset password functionality with validation and backend integration for secure password update flow.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Waste Tracking Module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Continued work on waste tracking functionality by refining data handling, improving display logic, and testing module behavior.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Saturday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Return / Replace and Notification Tabs (Admin Site)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Developed admin-side tabs for managing return, replace requests, and notifications. Integrated data display and verified admin workflow handling.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</w:tbl>
    <w:p/>
    <w:p>
      <w:r>
        <w:t>Week 16 (16 Mar – 21 Mar)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Assigned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Tasks Completed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No. of Hours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Monday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Financial Dashboard UI (Admin Side)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Completed admin-side financial dashboard with full UI integration, cards, summaries, and data presentation for financial monitoring.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Tuesday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17-03-2026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Reward Point Logic &amp; Redemption (User Side)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Implemented reward point calculation and redemption logic on user side. Verified points update during order flow and redemption usage.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Wednesday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Overall UI Fixes &amp; Changes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Performed overall UI fixes across user and admin modules including alignment, responsiveness, spacing, and component improvements.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Thursday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19-03-2026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Site Dashboard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Enhanced admin dashboard by integrating updated widgets, summaries, and navigation improvements for better monitoring.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Friday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Project Completion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Completed final project integration, reviewed all modules, and verified end-to-end workflow stability.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Saturday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21-03-2026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Project Completion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Performed final testing, documentation review, and confirmed successful project completion.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A60EB"/>
    <w:rsid w:val="3C186D0D"/>
    <w:rsid w:val="75653F42"/>
    <w:rsid w:val="7EBA6A5D"/>
    <w:rsid w:val="7F0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2026-01-10T08:16:38Z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7F06E975288F4DE2BBEEDF4C1D250CAE_13</vt:lpwstr>
  </property>
</Properties>
</file>