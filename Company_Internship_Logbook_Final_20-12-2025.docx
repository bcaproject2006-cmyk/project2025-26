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65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2025-12-20T09:14:55Z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0B011D077E874A5E9BAA3A22F306044F_12</vt:lpwstr>
  </property>
</Properties>
</file>