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FDFF5">
      <w:pPr>
        <w:pStyle w:val="2"/>
      </w:pPr>
      <w:r>
        <w:t>COMPANY INTERNSHIP LOGBOOK (Week-wise &amp; Day-wise)</w:t>
      </w:r>
    </w:p>
    <w:p w14:paraId="3CBFCFB6">
      <w:pPr>
        <w:pStyle w:val="3"/>
      </w:pPr>
      <w:r>
        <w:t>Week 1 (01 Dec – 07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7"/>
        <w:gridCol w:w="1364"/>
        <w:gridCol w:w="2173"/>
        <w:gridCol w:w="2627"/>
        <w:gridCol w:w="1149"/>
      </w:tblGrid>
      <w:tr w14:paraId="754E9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27" w:type="dxa"/>
          </w:tcPr>
          <w:p w14:paraId="1FED96A1">
            <w:pPr>
              <w:spacing w:after="0" w:line="240" w:lineRule="auto"/>
            </w:pPr>
            <w:r>
              <w:t>Day</w:t>
            </w:r>
          </w:p>
        </w:tc>
        <w:tc>
          <w:tcPr>
            <w:tcW w:w="1364" w:type="dxa"/>
          </w:tcPr>
          <w:p w14:paraId="6465A516">
            <w:pPr>
              <w:spacing w:after="0" w:line="240" w:lineRule="auto"/>
            </w:pPr>
            <w:r>
              <w:t>Date</w:t>
            </w:r>
          </w:p>
        </w:tc>
        <w:tc>
          <w:tcPr>
            <w:tcW w:w="2173" w:type="dxa"/>
          </w:tcPr>
          <w:p w14:paraId="59F38FD5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27" w:type="dxa"/>
          </w:tcPr>
          <w:p w14:paraId="00751ED6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49" w:type="dxa"/>
          </w:tcPr>
          <w:p w14:paraId="56530579">
            <w:pPr>
              <w:spacing w:after="0" w:line="240" w:lineRule="auto"/>
            </w:pPr>
            <w:r>
              <w:t>No. of Hours</w:t>
            </w:r>
          </w:p>
        </w:tc>
      </w:tr>
      <w:tr w14:paraId="7742D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09A88B7B">
            <w:pPr>
              <w:spacing w:after="0" w:line="240" w:lineRule="auto"/>
            </w:pPr>
            <w:r>
              <w:t>Monday</w:t>
            </w:r>
          </w:p>
        </w:tc>
        <w:tc>
          <w:tcPr>
            <w:tcW w:w="1364" w:type="dxa"/>
          </w:tcPr>
          <w:p w14:paraId="0028129C">
            <w:pPr>
              <w:spacing w:after="0" w:line="240" w:lineRule="auto"/>
            </w:pPr>
            <w:r>
              <w:t>01-12-2025</w:t>
            </w:r>
          </w:p>
        </w:tc>
        <w:tc>
          <w:tcPr>
            <w:tcW w:w="2173" w:type="dxa"/>
          </w:tcPr>
          <w:p w14:paraId="04CDC148">
            <w:pPr>
              <w:spacing w:after="0" w:line="240" w:lineRule="auto"/>
            </w:pPr>
            <w:r>
              <w:t>Market Survey</w:t>
            </w:r>
          </w:p>
        </w:tc>
        <w:tc>
          <w:tcPr>
            <w:tcW w:w="2627" w:type="dxa"/>
          </w:tcPr>
          <w:p w14:paraId="22B9FA77">
            <w:pPr>
              <w:spacing w:after="0" w:line="240" w:lineRule="auto"/>
            </w:pPr>
            <w:r>
              <w:t>Studied similar applications, analyzed features, user needs, and market trends for project reference.</w:t>
            </w:r>
          </w:p>
        </w:tc>
        <w:tc>
          <w:tcPr>
            <w:tcW w:w="1149" w:type="dxa"/>
          </w:tcPr>
          <w:p w14:paraId="02908AA8">
            <w:pPr>
              <w:spacing w:after="0" w:line="240" w:lineRule="auto"/>
            </w:pPr>
            <w:r>
              <w:t>2</w:t>
            </w:r>
          </w:p>
        </w:tc>
      </w:tr>
      <w:tr w14:paraId="2CCF0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AB6C6AF">
            <w:pPr>
              <w:spacing w:after="0" w:line="240" w:lineRule="auto"/>
            </w:pPr>
            <w:r>
              <w:t>Tuesday</w:t>
            </w:r>
          </w:p>
        </w:tc>
        <w:tc>
          <w:tcPr>
            <w:tcW w:w="1364" w:type="dxa"/>
          </w:tcPr>
          <w:p w14:paraId="5FF1349F">
            <w:pPr>
              <w:spacing w:after="0" w:line="240" w:lineRule="auto"/>
            </w:pPr>
            <w:r>
              <w:t>02-12-2025</w:t>
            </w:r>
          </w:p>
        </w:tc>
        <w:tc>
          <w:tcPr>
            <w:tcW w:w="2173" w:type="dxa"/>
          </w:tcPr>
          <w:p w14:paraId="43F444DF">
            <w:pPr>
              <w:spacing w:after="0" w:line="240" w:lineRule="auto"/>
            </w:pPr>
            <w:r>
              <w:t>Requirement Gathering</w:t>
            </w:r>
          </w:p>
        </w:tc>
        <w:tc>
          <w:tcPr>
            <w:tcW w:w="2627" w:type="dxa"/>
          </w:tcPr>
          <w:p w14:paraId="1FFBB2D2">
            <w:pPr>
              <w:spacing w:after="0" w:line="240" w:lineRule="auto"/>
            </w:pPr>
            <w:r>
              <w:t>Started collecting system requirements related to users, admin roles, and core functionalities.</w:t>
            </w:r>
          </w:p>
        </w:tc>
        <w:tc>
          <w:tcPr>
            <w:tcW w:w="1149" w:type="dxa"/>
          </w:tcPr>
          <w:p w14:paraId="1791F6B6">
            <w:pPr>
              <w:spacing w:after="0" w:line="240" w:lineRule="auto"/>
            </w:pPr>
            <w:r>
              <w:t>2</w:t>
            </w:r>
          </w:p>
        </w:tc>
      </w:tr>
      <w:tr w14:paraId="23BD6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7C517207">
            <w:pPr>
              <w:spacing w:after="0" w:line="240" w:lineRule="auto"/>
            </w:pPr>
            <w:r>
              <w:t>Wednesday</w:t>
            </w:r>
          </w:p>
        </w:tc>
        <w:tc>
          <w:tcPr>
            <w:tcW w:w="1364" w:type="dxa"/>
          </w:tcPr>
          <w:p w14:paraId="52A45FA6">
            <w:pPr>
              <w:spacing w:after="0" w:line="240" w:lineRule="auto"/>
            </w:pPr>
            <w:r>
              <w:t>03-12-2025</w:t>
            </w:r>
          </w:p>
        </w:tc>
        <w:tc>
          <w:tcPr>
            <w:tcW w:w="2173" w:type="dxa"/>
          </w:tcPr>
          <w:p w14:paraId="6CF04D85">
            <w:pPr>
              <w:spacing w:after="0" w:line="240" w:lineRule="auto"/>
            </w:pPr>
            <w:r>
              <w:t>Requirement Gathering</w:t>
            </w:r>
          </w:p>
        </w:tc>
        <w:tc>
          <w:tcPr>
            <w:tcW w:w="2627" w:type="dxa"/>
          </w:tcPr>
          <w:p w14:paraId="07E48112">
            <w:pPr>
              <w:spacing w:after="0" w:line="240" w:lineRule="auto"/>
            </w:pPr>
            <w:r>
              <w:t>Finalized functional and non-functional requirements and organized them clearly for documentation.</w:t>
            </w:r>
          </w:p>
        </w:tc>
        <w:tc>
          <w:tcPr>
            <w:tcW w:w="1149" w:type="dxa"/>
          </w:tcPr>
          <w:p w14:paraId="4087ECBA">
            <w:pPr>
              <w:spacing w:after="0" w:line="240" w:lineRule="auto"/>
            </w:pPr>
            <w:r>
              <w:t>2</w:t>
            </w:r>
          </w:p>
        </w:tc>
      </w:tr>
      <w:tr w14:paraId="15529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7E2EE62">
            <w:pPr>
              <w:spacing w:after="0" w:line="240" w:lineRule="auto"/>
            </w:pPr>
            <w:r>
              <w:t>Thursday</w:t>
            </w:r>
          </w:p>
        </w:tc>
        <w:tc>
          <w:tcPr>
            <w:tcW w:w="1364" w:type="dxa"/>
          </w:tcPr>
          <w:p w14:paraId="25248B50">
            <w:pPr>
              <w:spacing w:after="0" w:line="240" w:lineRule="auto"/>
            </w:pPr>
            <w:r>
              <w:t>04-12-2025</w:t>
            </w:r>
          </w:p>
        </w:tc>
        <w:tc>
          <w:tcPr>
            <w:tcW w:w="2173" w:type="dxa"/>
          </w:tcPr>
          <w:p w14:paraId="32FA473D">
            <w:pPr>
              <w:spacing w:after="0" w:line="240" w:lineRule="auto"/>
            </w:pPr>
            <w:r>
              <w:t>Documentation (Features)</w:t>
            </w:r>
          </w:p>
        </w:tc>
        <w:tc>
          <w:tcPr>
            <w:tcW w:w="2627" w:type="dxa"/>
          </w:tcPr>
          <w:p w14:paraId="5F81A259">
            <w:pPr>
              <w:spacing w:after="0" w:line="240" w:lineRule="auto"/>
            </w:pPr>
            <w:r>
              <w:t>Documented system features including user and admin functionalities in a structured format.</w:t>
            </w:r>
          </w:p>
        </w:tc>
        <w:tc>
          <w:tcPr>
            <w:tcW w:w="1149" w:type="dxa"/>
          </w:tcPr>
          <w:p w14:paraId="31E84A69">
            <w:pPr>
              <w:spacing w:after="0" w:line="240" w:lineRule="auto"/>
            </w:pPr>
            <w:r>
              <w:t>2</w:t>
            </w:r>
          </w:p>
        </w:tc>
      </w:tr>
      <w:tr w14:paraId="64574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ADC6FD6">
            <w:pPr>
              <w:spacing w:after="0" w:line="240" w:lineRule="auto"/>
            </w:pPr>
            <w:r>
              <w:t>Friday</w:t>
            </w:r>
          </w:p>
        </w:tc>
        <w:tc>
          <w:tcPr>
            <w:tcW w:w="1364" w:type="dxa"/>
          </w:tcPr>
          <w:p w14:paraId="3B7012CD">
            <w:pPr>
              <w:spacing w:after="0" w:line="240" w:lineRule="auto"/>
            </w:pPr>
            <w:r>
              <w:t>05-12-2025</w:t>
            </w:r>
          </w:p>
        </w:tc>
        <w:tc>
          <w:tcPr>
            <w:tcW w:w="2173" w:type="dxa"/>
          </w:tcPr>
          <w:p w14:paraId="50A1C729">
            <w:pPr>
              <w:spacing w:after="0" w:line="240" w:lineRule="auto"/>
            </w:pPr>
            <w:r>
              <w:t>Documentation (Admin)</w:t>
            </w:r>
          </w:p>
        </w:tc>
        <w:tc>
          <w:tcPr>
            <w:tcW w:w="2627" w:type="dxa"/>
          </w:tcPr>
          <w:p w14:paraId="44F6806F">
            <w:pPr>
              <w:spacing w:after="0" w:line="240" w:lineRule="auto"/>
              <w:rPr>
                <w:rFonts w:hint="default"/>
                <w:lang w:val="en-IN"/>
              </w:rPr>
            </w:pPr>
            <w:r>
              <w:t xml:space="preserve">Prepared admin-side documentation covering </w:t>
            </w:r>
            <w:r>
              <w:rPr>
                <w:rFonts w:hint="default"/>
                <w:lang w:val="en-IN"/>
              </w:rPr>
              <w:t>Admin site Modules.</w:t>
            </w:r>
          </w:p>
        </w:tc>
        <w:tc>
          <w:tcPr>
            <w:tcW w:w="1149" w:type="dxa"/>
          </w:tcPr>
          <w:p w14:paraId="62C9899C">
            <w:pPr>
              <w:spacing w:after="0" w:line="240" w:lineRule="auto"/>
            </w:pPr>
            <w:r>
              <w:t>2</w:t>
            </w:r>
          </w:p>
        </w:tc>
      </w:tr>
      <w:tr w14:paraId="6381F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32B6341A">
            <w:pPr>
              <w:spacing w:after="0" w:line="240" w:lineRule="auto"/>
            </w:pPr>
            <w:r>
              <w:t>Saturday</w:t>
            </w:r>
          </w:p>
        </w:tc>
        <w:tc>
          <w:tcPr>
            <w:tcW w:w="1364" w:type="dxa"/>
          </w:tcPr>
          <w:p w14:paraId="0A586F26">
            <w:pPr>
              <w:spacing w:after="0" w:line="240" w:lineRule="auto"/>
            </w:pPr>
            <w:r>
              <w:t>06-12-2025</w:t>
            </w:r>
          </w:p>
        </w:tc>
        <w:tc>
          <w:tcPr>
            <w:tcW w:w="2173" w:type="dxa"/>
          </w:tcPr>
          <w:p w14:paraId="48E1EDE1">
            <w:pPr>
              <w:spacing w:after="0" w:line="240" w:lineRule="auto"/>
            </w:pPr>
            <w:r>
              <w:t>Final Modules (Both)</w:t>
            </w:r>
          </w:p>
        </w:tc>
        <w:tc>
          <w:tcPr>
            <w:tcW w:w="2627" w:type="dxa"/>
          </w:tcPr>
          <w:p w14:paraId="18F6BDDC">
            <w:pPr>
              <w:spacing w:after="0" w:line="240" w:lineRule="auto"/>
            </w:pPr>
            <w:r>
              <w:t>Finalized overall system modules for both user and admin sides after review.</w:t>
            </w:r>
          </w:p>
        </w:tc>
        <w:tc>
          <w:tcPr>
            <w:tcW w:w="1149" w:type="dxa"/>
          </w:tcPr>
          <w:p w14:paraId="6E45D798">
            <w:pPr>
              <w:spacing w:after="0" w:line="240" w:lineRule="auto"/>
            </w:pPr>
            <w:r>
              <w:t>2</w:t>
            </w:r>
          </w:p>
        </w:tc>
      </w:tr>
      <w:tr w14:paraId="39125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025C7069">
            <w:pPr>
              <w:spacing w:after="0" w:line="240" w:lineRule="auto"/>
            </w:pPr>
            <w:r>
              <w:t>Sunday</w:t>
            </w:r>
          </w:p>
        </w:tc>
        <w:tc>
          <w:tcPr>
            <w:tcW w:w="1364" w:type="dxa"/>
          </w:tcPr>
          <w:p w14:paraId="06BA6E05">
            <w:pPr>
              <w:spacing w:after="0" w:line="240" w:lineRule="auto"/>
            </w:pPr>
            <w:r>
              <w:t>07-12-2025</w:t>
            </w:r>
          </w:p>
        </w:tc>
        <w:tc>
          <w:tcPr>
            <w:tcW w:w="2173" w:type="dxa"/>
          </w:tcPr>
          <w:p w14:paraId="51B92C30">
            <w:pPr>
              <w:spacing w:after="0" w:line="240" w:lineRule="auto"/>
            </w:pPr>
            <w:r>
              <w:t>-</w:t>
            </w:r>
          </w:p>
        </w:tc>
        <w:tc>
          <w:tcPr>
            <w:tcW w:w="2627" w:type="dxa"/>
          </w:tcPr>
          <w:p w14:paraId="40C7A9A0">
            <w:pPr>
              <w:spacing w:after="0" w:line="240" w:lineRule="auto"/>
            </w:pPr>
            <w:r>
              <w:t>-</w:t>
            </w:r>
          </w:p>
        </w:tc>
        <w:tc>
          <w:tcPr>
            <w:tcW w:w="1149" w:type="dxa"/>
          </w:tcPr>
          <w:p w14:paraId="6DB3B09C">
            <w:pPr>
              <w:spacing w:after="0" w:line="240" w:lineRule="auto"/>
            </w:pPr>
            <w:r>
              <w:t>-</w:t>
            </w:r>
          </w:p>
        </w:tc>
      </w:tr>
    </w:tbl>
    <w:p w14:paraId="1C7F5153">
      <w:pPr>
        <w:pStyle w:val="3"/>
      </w:pPr>
      <w:r>
        <w:t>Week 2 (08 Dec – 14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1364"/>
        <w:gridCol w:w="2198"/>
        <w:gridCol w:w="2627"/>
        <w:gridCol w:w="1186"/>
      </w:tblGrid>
      <w:tr w14:paraId="69CA9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0CFE2620">
            <w:pPr>
              <w:spacing w:after="0" w:line="240" w:lineRule="auto"/>
            </w:pPr>
            <w:r>
              <w:t>Day</w:t>
            </w:r>
          </w:p>
        </w:tc>
        <w:tc>
          <w:tcPr>
            <w:tcW w:w="1364" w:type="dxa"/>
          </w:tcPr>
          <w:p w14:paraId="2FABBA7F">
            <w:pPr>
              <w:spacing w:after="0" w:line="240" w:lineRule="auto"/>
            </w:pPr>
            <w:r>
              <w:t>Date</w:t>
            </w:r>
          </w:p>
        </w:tc>
        <w:tc>
          <w:tcPr>
            <w:tcW w:w="2198" w:type="dxa"/>
          </w:tcPr>
          <w:p w14:paraId="331CE8E6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27" w:type="dxa"/>
          </w:tcPr>
          <w:p w14:paraId="20427F59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86" w:type="dxa"/>
          </w:tcPr>
          <w:p w14:paraId="6D2FB91E">
            <w:pPr>
              <w:spacing w:after="0" w:line="240" w:lineRule="auto"/>
            </w:pPr>
            <w:r>
              <w:t>No. of Hours</w:t>
            </w:r>
          </w:p>
        </w:tc>
      </w:tr>
      <w:tr w14:paraId="4CF7A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3A07FA78">
            <w:pPr>
              <w:spacing w:after="0" w:line="240" w:lineRule="auto"/>
            </w:pPr>
            <w:r>
              <w:t>Monday</w:t>
            </w:r>
          </w:p>
        </w:tc>
        <w:tc>
          <w:tcPr>
            <w:tcW w:w="1364" w:type="dxa"/>
          </w:tcPr>
          <w:p w14:paraId="18B48A9C">
            <w:pPr>
              <w:spacing w:after="0" w:line="240" w:lineRule="auto"/>
            </w:pPr>
            <w:r>
              <w:t>08-12-2025</w:t>
            </w:r>
          </w:p>
        </w:tc>
        <w:tc>
          <w:tcPr>
            <w:tcW w:w="2198" w:type="dxa"/>
          </w:tcPr>
          <w:p w14:paraId="75CD8428">
            <w:pPr>
              <w:spacing w:after="0" w:line="240" w:lineRule="auto"/>
            </w:pPr>
            <w:r>
              <w:t>Database Table (Deciding)</w:t>
            </w:r>
          </w:p>
        </w:tc>
        <w:tc>
          <w:tcPr>
            <w:tcW w:w="2627" w:type="dxa"/>
          </w:tcPr>
          <w:p w14:paraId="2F6A6B81">
            <w:pPr>
              <w:spacing w:after="0" w:line="240" w:lineRule="auto"/>
            </w:pPr>
            <w:r>
              <w:t>Identified required database tables and defined their purpose for the system.</w:t>
            </w:r>
          </w:p>
        </w:tc>
        <w:tc>
          <w:tcPr>
            <w:tcW w:w="1186" w:type="dxa"/>
          </w:tcPr>
          <w:p w14:paraId="7A18813E">
            <w:pPr>
              <w:spacing w:after="0" w:line="240" w:lineRule="auto"/>
            </w:pPr>
            <w:r>
              <w:t>2</w:t>
            </w:r>
          </w:p>
        </w:tc>
      </w:tr>
      <w:tr w14:paraId="45707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52011E30">
            <w:pPr>
              <w:spacing w:after="0" w:line="240" w:lineRule="auto"/>
            </w:pPr>
            <w:r>
              <w:t>Tuesday</w:t>
            </w:r>
          </w:p>
        </w:tc>
        <w:tc>
          <w:tcPr>
            <w:tcW w:w="1364" w:type="dxa"/>
          </w:tcPr>
          <w:p w14:paraId="3C81FFE7">
            <w:pPr>
              <w:spacing w:after="0" w:line="240" w:lineRule="auto"/>
            </w:pPr>
            <w:r>
              <w:t>09-12-2025</w:t>
            </w:r>
          </w:p>
        </w:tc>
        <w:tc>
          <w:tcPr>
            <w:tcW w:w="2198" w:type="dxa"/>
          </w:tcPr>
          <w:p w14:paraId="06740D75">
            <w:pPr>
              <w:spacing w:after="0" w:line="240" w:lineRule="auto"/>
            </w:pPr>
            <w:r>
              <w:t>Database Table (Designing)</w:t>
            </w:r>
          </w:p>
        </w:tc>
        <w:tc>
          <w:tcPr>
            <w:tcW w:w="2627" w:type="dxa"/>
          </w:tcPr>
          <w:p w14:paraId="546D06E3">
            <w:pPr>
              <w:spacing w:after="0" w:line="240" w:lineRule="auto"/>
            </w:pPr>
            <w:r>
              <w:t>Designed database tables with proper structure and relationships in documentation.</w:t>
            </w:r>
          </w:p>
        </w:tc>
        <w:tc>
          <w:tcPr>
            <w:tcW w:w="1186" w:type="dxa"/>
          </w:tcPr>
          <w:p w14:paraId="2682EE5F">
            <w:pPr>
              <w:spacing w:after="0" w:line="240" w:lineRule="auto"/>
            </w:pPr>
            <w:r>
              <w:t>2</w:t>
            </w:r>
          </w:p>
        </w:tc>
      </w:tr>
      <w:tr w14:paraId="6C00E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125FB540">
            <w:pPr>
              <w:spacing w:after="0" w:line="240" w:lineRule="auto"/>
            </w:pPr>
            <w:r>
              <w:t>Wednesday</w:t>
            </w:r>
          </w:p>
        </w:tc>
        <w:tc>
          <w:tcPr>
            <w:tcW w:w="1364" w:type="dxa"/>
          </w:tcPr>
          <w:p w14:paraId="07564FD0">
            <w:pPr>
              <w:spacing w:after="0" w:line="240" w:lineRule="auto"/>
            </w:pPr>
            <w:r>
              <w:t>10-12-2025</w:t>
            </w:r>
          </w:p>
        </w:tc>
        <w:tc>
          <w:tcPr>
            <w:tcW w:w="2198" w:type="dxa"/>
          </w:tcPr>
          <w:p w14:paraId="4E48EF7E">
            <w:pPr>
              <w:spacing w:after="0" w:line="240" w:lineRule="auto"/>
            </w:pPr>
            <w:r>
              <w:t>ER Diagram</w:t>
            </w:r>
          </w:p>
        </w:tc>
        <w:tc>
          <w:tcPr>
            <w:tcW w:w="2627" w:type="dxa"/>
          </w:tcPr>
          <w:p w14:paraId="6F2E6B24">
            <w:pPr>
              <w:spacing w:after="0" w:line="240" w:lineRule="auto"/>
            </w:pPr>
            <w:r>
              <w:t>Started creating ER diagram to represent entity relationships visually.</w:t>
            </w:r>
          </w:p>
        </w:tc>
        <w:tc>
          <w:tcPr>
            <w:tcW w:w="1186" w:type="dxa"/>
          </w:tcPr>
          <w:p w14:paraId="2B33BA0B">
            <w:pPr>
              <w:spacing w:after="0" w:line="240" w:lineRule="auto"/>
            </w:pPr>
            <w:r>
              <w:t>2</w:t>
            </w:r>
          </w:p>
        </w:tc>
      </w:tr>
      <w:tr w14:paraId="3AE7F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6A415503">
            <w:pPr>
              <w:spacing w:after="0" w:line="240" w:lineRule="auto"/>
            </w:pPr>
            <w:r>
              <w:t>Thursday</w:t>
            </w:r>
          </w:p>
        </w:tc>
        <w:tc>
          <w:tcPr>
            <w:tcW w:w="1364" w:type="dxa"/>
          </w:tcPr>
          <w:p w14:paraId="620603BE">
            <w:pPr>
              <w:spacing w:after="0" w:line="240" w:lineRule="auto"/>
            </w:pPr>
            <w:r>
              <w:t>11-12-2025</w:t>
            </w:r>
          </w:p>
        </w:tc>
        <w:tc>
          <w:tcPr>
            <w:tcW w:w="2198" w:type="dxa"/>
          </w:tcPr>
          <w:p w14:paraId="0FCAF45A">
            <w:pPr>
              <w:spacing w:after="0" w:line="240" w:lineRule="auto"/>
            </w:pPr>
            <w:r>
              <w:t>ER Diagram</w:t>
            </w:r>
          </w:p>
        </w:tc>
        <w:tc>
          <w:tcPr>
            <w:tcW w:w="2627" w:type="dxa"/>
          </w:tcPr>
          <w:p w14:paraId="058C9B7B">
            <w:pPr>
              <w:spacing w:after="0" w:line="240" w:lineRule="auto"/>
            </w:pPr>
            <w:r>
              <w:t>Completed ER diagram with entities, attributes, and relationships.</w:t>
            </w:r>
          </w:p>
        </w:tc>
        <w:tc>
          <w:tcPr>
            <w:tcW w:w="1186" w:type="dxa"/>
          </w:tcPr>
          <w:p w14:paraId="44D369AE">
            <w:pPr>
              <w:spacing w:after="0" w:line="240" w:lineRule="auto"/>
            </w:pPr>
            <w:r>
              <w:t>2</w:t>
            </w:r>
          </w:p>
        </w:tc>
      </w:tr>
      <w:tr w14:paraId="3D535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623BBF14">
            <w:pPr>
              <w:spacing w:after="0" w:line="240" w:lineRule="auto"/>
            </w:pPr>
            <w:r>
              <w:t>Friday</w:t>
            </w:r>
          </w:p>
        </w:tc>
        <w:tc>
          <w:tcPr>
            <w:tcW w:w="1364" w:type="dxa"/>
          </w:tcPr>
          <w:p w14:paraId="4E6A4905">
            <w:pPr>
              <w:spacing w:after="0" w:line="240" w:lineRule="auto"/>
            </w:pPr>
            <w:r>
              <w:t>12-12-2025</w:t>
            </w:r>
          </w:p>
        </w:tc>
        <w:tc>
          <w:tcPr>
            <w:tcW w:w="2198" w:type="dxa"/>
          </w:tcPr>
          <w:p w14:paraId="3C6C01F2">
            <w:pPr>
              <w:spacing w:after="0" w:line="240" w:lineRule="auto"/>
            </w:pPr>
            <w:r>
              <w:t>Finding Templates (User)</w:t>
            </w:r>
          </w:p>
        </w:tc>
        <w:tc>
          <w:tcPr>
            <w:tcW w:w="2627" w:type="dxa"/>
          </w:tcPr>
          <w:p w14:paraId="6DFD5DA5">
            <w:pPr>
              <w:spacing w:after="0" w:line="240" w:lineRule="auto"/>
            </w:pPr>
            <w:r>
              <w:t>Searched and reviewed UI templates suitable for user-side implementation.</w:t>
            </w:r>
          </w:p>
        </w:tc>
        <w:tc>
          <w:tcPr>
            <w:tcW w:w="1186" w:type="dxa"/>
          </w:tcPr>
          <w:p w14:paraId="0D4A3E47">
            <w:pPr>
              <w:spacing w:after="0" w:line="240" w:lineRule="auto"/>
            </w:pPr>
            <w:r>
              <w:t>2</w:t>
            </w:r>
          </w:p>
        </w:tc>
      </w:tr>
      <w:tr w14:paraId="70F1E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09EC7A17">
            <w:pPr>
              <w:spacing w:after="0" w:line="240" w:lineRule="auto"/>
            </w:pPr>
            <w:r>
              <w:t>Saturday</w:t>
            </w:r>
          </w:p>
        </w:tc>
        <w:tc>
          <w:tcPr>
            <w:tcW w:w="1364" w:type="dxa"/>
          </w:tcPr>
          <w:p w14:paraId="515B2E0B">
            <w:pPr>
              <w:spacing w:after="0" w:line="240" w:lineRule="auto"/>
            </w:pPr>
            <w:r>
              <w:t>13-12-2025</w:t>
            </w:r>
          </w:p>
        </w:tc>
        <w:tc>
          <w:tcPr>
            <w:tcW w:w="2198" w:type="dxa"/>
          </w:tcPr>
          <w:p w14:paraId="274BB0D1">
            <w:pPr>
              <w:spacing w:after="0" w:line="240" w:lineRule="auto"/>
            </w:pPr>
            <w:r>
              <w:t>Finding Templates (Admin)</w:t>
            </w:r>
          </w:p>
        </w:tc>
        <w:tc>
          <w:tcPr>
            <w:tcW w:w="2627" w:type="dxa"/>
          </w:tcPr>
          <w:p w14:paraId="11A44990">
            <w:pPr>
              <w:spacing w:after="0" w:line="240" w:lineRule="auto"/>
            </w:pPr>
            <w:r>
              <w:t>Selected appropriate admin dashboard templates based on project needs.</w:t>
            </w:r>
          </w:p>
        </w:tc>
        <w:tc>
          <w:tcPr>
            <w:tcW w:w="1186" w:type="dxa"/>
          </w:tcPr>
          <w:p w14:paraId="0738F39F">
            <w:pPr>
              <w:spacing w:after="0" w:line="240" w:lineRule="auto"/>
            </w:pPr>
            <w:r>
              <w:t>2</w:t>
            </w:r>
          </w:p>
        </w:tc>
      </w:tr>
      <w:tr w14:paraId="3D902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78D055D6">
            <w:pPr>
              <w:spacing w:after="0" w:line="240" w:lineRule="auto"/>
            </w:pPr>
            <w:r>
              <w:t>Sunday</w:t>
            </w:r>
          </w:p>
        </w:tc>
        <w:tc>
          <w:tcPr>
            <w:tcW w:w="1364" w:type="dxa"/>
          </w:tcPr>
          <w:p w14:paraId="7E52FBA3">
            <w:pPr>
              <w:spacing w:after="0" w:line="240" w:lineRule="auto"/>
            </w:pPr>
            <w:r>
              <w:t>14-12-2025</w:t>
            </w:r>
          </w:p>
        </w:tc>
        <w:tc>
          <w:tcPr>
            <w:tcW w:w="2198" w:type="dxa"/>
          </w:tcPr>
          <w:p w14:paraId="77140E5C">
            <w:pPr>
              <w:spacing w:after="0" w:line="240" w:lineRule="auto"/>
            </w:pPr>
            <w:r>
              <w:t>-</w:t>
            </w:r>
          </w:p>
        </w:tc>
        <w:tc>
          <w:tcPr>
            <w:tcW w:w="2627" w:type="dxa"/>
          </w:tcPr>
          <w:p w14:paraId="4D80E678">
            <w:pPr>
              <w:spacing w:after="0" w:line="240" w:lineRule="auto"/>
            </w:pPr>
            <w:r>
              <w:t>-</w:t>
            </w:r>
          </w:p>
        </w:tc>
        <w:tc>
          <w:tcPr>
            <w:tcW w:w="1186" w:type="dxa"/>
          </w:tcPr>
          <w:p w14:paraId="1B12F0E5">
            <w:pPr>
              <w:spacing w:after="0" w:line="240" w:lineRule="auto"/>
            </w:pPr>
            <w:r>
              <w:t>-</w:t>
            </w:r>
          </w:p>
        </w:tc>
      </w:tr>
    </w:tbl>
    <w:p w14:paraId="504FE3D5">
      <w:pPr>
        <w:pStyle w:val="3"/>
      </w:pPr>
      <w:r>
        <w:t>Week 3 (15 Dec – 20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6EA12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60DADAC4">
            <w:pPr>
              <w:spacing w:after="0" w:line="240" w:lineRule="auto"/>
            </w:pPr>
            <w:r>
              <w:t>Day</w:t>
            </w:r>
          </w:p>
        </w:tc>
        <w:tc>
          <w:tcPr>
            <w:tcW w:w="1427" w:type="dxa"/>
          </w:tcPr>
          <w:p w14:paraId="07E00C2C">
            <w:pPr>
              <w:spacing w:after="0" w:line="240" w:lineRule="auto"/>
            </w:pPr>
            <w:r>
              <w:t>Date</w:t>
            </w:r>
          </w:p>
        </w:tc>
        <w:tc>
          <w:tcPr>
            <w:tcW w:w="2072" w:type="dxa"/>
          </w:tcPr>
          <w:p w14:paraId="17020927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40" w:type="dxa"/>
          </w:tcPr>
          <w:p w14:paraId="52CA7533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36" w:type="dxa"/>
          </w:tcPr>
          <w:p w14:paraId="00BEF79B">
            <w:pPr>
              <w:spacing w:after="0" w:line="240" w:lineRule="auto"/>
            </w:pPr>
            <w:r>
              <w:t>No. of Hours</w:t>
            </w:r>
          </w:p>
        </w:tc>
      </w:tr>
      <w:tr w14:paraId="59194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707B4A27">
            <w:pPr>
              <w:spacing w:after="0" w:line="240" w:lineRule="auto"/>
            </w:pPr>
            <w:r>
              <w:t>Monday</w:t>
            </w:r>
          </w:p>
        </w:tc>
        <w:tc>
          <w:tcPr>
            <w:tcW w:w="1427" w:type="dxa"/>
          </w:tcPr>
          <w:p w14:paraId="72804FF5">
            <w:pPr>
              <w:spacing w:after="0" w:line="240" w:lineRule="auto"/>
            </w:pPr>
            <w:r>
              <w:t>15-12-2025</w:t>
            </w:r>
          </w:p>
        </w:tc>
        <w:tc>
          <w:tcPr>
            <w:tcW w:w="2072" w:type="dxa"/>
          </w:tcPr>
          <w:p w14:paraId="19B0F5B6">
            <w:pPr>
              <w:spacing w:after="0" w:line="240" w:lineRule="auto"/>
            </w:pPr>
            <w:r>
              <w:t>MySQL (Database Setup)</w:t>
            </w:r>
          </w:p>
        </w:tc>
        <w:tc>
          <w:tcPr>
            <w:tcW w:w="2640" w:type="dxa"/>
          </w:tcPr>
          <w:p w14:paraId="3B6FBBAE">
            <w:pPr>
              <w:spacing w:after="0" w:line="240" w:lineRule="auto"/>
            </w:pPr>
            <w:r>
              <w:t>Set up MySQL database and created required tables for the project.</w:t>
            </w:r>
          </w:p>
        </w:tc>
        <w:tc>
          <w:tcPr>
            <w:tcW w:w="1136" w:type="dxa"/>
          </w:tcPr>
          <w:p w14:paraId="56FF0C26">
            <w:pPr>
              <w:spacing w:after="0" w:line="240" w:lineRule="auto"/>
            </w:pPr>
            <w:r>
              <w:t>2</w:t>
            </w:r>
          </w:p>
        </w:tc>
      </w:tr>
      <w:tr w14:paraId="6C241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41F1CF92">
            <w:pPr>
              <w:spacing w:after="0" w:line="240" w:lineRule="auto"/>
            </w:pPr>
            <w:r>
              <w:t>Tuesday</w:t>
            </w:r>
          </w:p>
        </w:tc>
        <w:tc>
          <w:tcPr>
            <w:tcW w:w="1427" w:type="dxa"/>
          </w:tcPr>
          <w:p w14:paraId="4A7C4CDC">
            <w:pPr>
              <w:spacing w:after="0" w:line="240" w:lineRule="auto"/>
            </w:pPr>
            <w:r>
              <w:t>16-12-2025</w:t>
            </w:r>
          </w:p>
        </w:tc>
        <w:tc>
          <w:tcPr>
            <w:tcW w:w="2072" w:type="dxa"/>
          </w:tcPr>
          <w:p w14:paraId="57F18D43">
            <w:pPr>
              <w:spacing w:after="0" w:line="240" w:lineRule="auto"/>
            </w:pPr>
            <w:r>
              <w:t>Logo, Learning API</w:t>
            </w:r>
          </w:p>
        </w:tc>
        <w:tc>
          <w:tcPr>
            <w:tcW w:w="2640" w:type="dxa"/>
          </w:tcPr>
          <w:p w14:paraId="701198E1">
            <w:pPr>
              <w:spacing w:after="0" w:line="240" w:lineRule="auto"/>
            </w:pPr>
            <w:r>
              <w:t>Worked on logo design and studied API concepts for project integration.</w:t>
            </w:r>
          </w:p>
        </w:tc>
        <w:tc>
          <w:tcPr>
            <w:tcW w:w="1136" w:type="dxa"/>
          </w:tcPr>
          <w:p w14:paraId="3F7C9308">
            <w:pPr>
              <w:spacing w:after="0" w:line="240" w:lineRule="auto"/>
            </w:pPr>
            <w:r>
              <w:t>2</w:t>
            </w:r>
          </w:p>
        </w:tc>
      </w:tr>
      <w:tr w14:paraId="77069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5D14BE8D">
            <w:pPr>
              <w:spacing w:after="0" w:line="240" w:lineRule="auto"/>
            </w:pPr>
            <w:r>
              <w:t>Wednesday</w:t>
            </w:r>
          </w:p>
        </w:tc>
        <w:tc>
          <w:tcPr>
            <w:tcW w:w="1427" w:type="dxa"/>
          </w:tcPr>
          <w:p w14:paraId="55E9498E">
            <w:pPr>
              <w:spacing w:after="0" w:line="240" w:lineRule="auto"/>
            </w:pPr>
            <w:r>
              <w:t>17-12-2025</w:t>
            </w:r>
          </w:p>
        </w:tc>
        <w:tc>
          <w:tcPr>
            <w:tcW w:w="2072" w:type="dxa"/>
          </w:tcPr>
          <w:p w14:paraId="1257D4A0">
            <w:pPr>
              <w:spacing w:after="0" w:line="240" w:lineRule="auto"/>
            </w:pPr>
            <w:r>
              <w:t>User Site API</w:t>
            </w:r>
          </w:p>
        </w:tc>
        <w:tc>
          <w:tcPr>
            <w:tcW w:w="2640" w:type="dxa"/>
          </w:tcPr>
          <w:p w14:paraId="63844D21">
            <w:pPr>
              <w:spacing w:after="0" w:line="240" w:lineRule="auto"/>
            </w:pPr>
            <w:r>
              <w:t>Developed and tested APIs for user-side functionalities.</w:t>
            </w:r>
          </w:p>
        </w:tc>
        <w:tc>
          <w:tcPr>
            <w:tcW w:w="1136" w:type="dxa"/>
          </w:tcPr>
          <w:p w14:paraId="562A85F4">
            <w:pPr>
              <w:spacing w:after="0" w:line="240" w:lineRule="auto"/>
            </w:pPr>
            <w:r>
              <w:t>2</w:t>
            </w:r>
          </w:p>
        </w:tc>
      </w:tr>
      <w:tr w14:paraId="47668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07F776D3">
            <w:pPr>
              <w:spacing w:after="0" w:line="240" w:lineRule="auto"/>
            </w:pPr>
            <w:r>
              <w:t>Thursday</w:t>
            </w:r>
          </w:p>
        </w:tc>
        <w:tc>
          <w:tcPr>
            <w:tcW w:w="1427" w:type="dxa"/>
          </w:tcPr>
          <w:p w14:paraId="55C7DF4E">
            <w:pPr>
              <w:spacing w:after="0" w:line="240" w:lineRule="auto"/>
            </w:pPr>
            <w:r>
              <w:t>18-12-2025</w:t>
            </w:r>
          </w:p>
        </w:tc>
        <w:tc>
          <w:tcPr>
            <w:tcW w:w="2072" w:type="dxa"/>
          </w:tcPr>
          <w:p w14:paraId="52D75B07">
            <w:pPr>
              <w:spacing w:after="0" w:line="240" w:lineRule="auto"/>
            </w:pPr>
            <w:r>
              <w:t>Admin Site API</w:t>
            </w:r>
          </w:p>
        </w:tc>
        <w:tc>
          <w:tcPr>
            <w:tcW w:w="2640" w:type="dxa"/>
          </w:tcPr>
          <w:p w14:paraId="5DBC78AB">
            <w:pPr>
              <w:spacing w:after="0" w:line="240" w:lineRule="auto"/>
            </w:pPr>
            <w:r>
              <w:t>Started developing APIs for admin-side operations.</w:t>
            </w:r>
          </w:p>
        </w:tc>
        <w:tc>
          <w:tcPr>
            <w:tcW w:w="1136" w:type="dxa"/>
          </w:tcPr>
          <w:p w14:paraId="23F7571A">
            <w:pPr>
              <w:spacing w:after="0" w:line="240" w:lineRule="auto"/>
            </w:pPr>
            <w:r>
              <w:t>2</w:t>
            </w:r>
          </w:p>
        </w:tc>
      </w:tr>
      <w:tr w14:paraId="16A8C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661C7442">
            <w:pPr>
              <w:spacing w:after="0" w:line="240" w:lineRule="auto"/>
            </w:pPr>
            <w:r>
              <w:t>Friday</w:t>
            </w:r>
          </w:p>
        </w:tc>
        <w:tc>
          <w:tcPr>
            <w:tcW w:w="1427" w:type="dxa"/>
          </w:tcPr>
          <w:p w14:paraId="13825918">
            <w:pPr>
              <w:spacing w:after="0" w:line="240" w:lineRule="auto"/>
            </w:pPr>
            <w:r>
              <w:t>19-12-2025</w:t>
            </w:r>
          </w:p>
        </w:tc>
        <w:tc>
          <w:tcPr>
            <w:tcW w:w="2072" w:type="dxa"/>
          </w:tcPr>
          <w:p w14:paraId="13334434">
            <w:pPr>
              <w:spacing w:after="0" w:line="240" w:lineRule="auto"/>
            </w:pPr>
            <w:r>
              <w:t>Admin Site API</w:t>
            </w:r>
          </w:p>
        </w:tc>
        <w:tc>
          <w:tcPr>
            <w:tcW w:w="2640" w:type="dxa"/>
          </w:tcPr>
          <w:p w14:paraId="2DBFD0AA">
            <w:pPr>
              <w:spacing w:after="0" w:line="240" w:lineRule="auto"/>
            </w:pPr>
            <w:r>
              <w:t>Completed and tested admin-side APIs for data handling and control.</w:t>
            </w:r>
          </w:p>
        </w:tc>
        <w:tc>
          <w:tcPr>
            <w:tcW w:w="1136" w:type="dxa"/>
          </w:tcPr>
          <w:p w14:paraId="27FF26E8">
            <w:pPr>
              <w:spacing w:after="0" w:line="240" w:lineRule="auto"/>
            </w:pPr>
            <w:r>
              <w:t>2</w:t>
            </w:r>
          </w:p>
        </w:tc>
      </w:tr>
      <w:tr w14:paraId="6A546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548DD562">
            <w:pPr>
              <w:spacing w:after="0" w:line="240" w:lineRule="auto"/>
            </w:pPr>
            <w:r>
              <w:t>Saturday</w:t>
            </w:r>
          </w:p>
        </w:tc>
        <w:tc>
          <w:tcPr>
            <w:tcW w:w="1427" w:type="dxa"/>
          </w:tcPr>
          <w:p w14:paraId="46136F94">
            <w:pPr>
              <w:spacing w:after="0" w:line="240" w:lineRule="auto"/>
            </w:pPr>
            <w:r>
              <w:t>20-12-2025</w:t>
            </w:r>
          </w:p>
        </w:tc>
        <w:tc>
          <w:tcPr>
            <w:tcW w:w="2072" w:type="dxa"/>
          </w:tcPr>
          <w:p w14:paraId="4B95D5E1">
            <w:pPr>
              <w:spacing w:after="0" w:line="240" w:lineRule="auto"/>
            </w:pPr>
            <w:r>
              <w:t>Cutting Template</w:t>
            </w:r>
          </w:p>
        </w:tc>
        <w:tc>
          <w:tcPr>
            <w:tcW w:w="2640" w:type="dxa"/>
          </w:tcPr>
          <w:p w14:paraId="0BD623FE">
            <w:pPr>
              <w:spacing w:after="0" w:line="240" w:lineRule="auto"/>
            </w:pPr>
            <w:r>
              <w:t>Modified and customized selected templates according to project layout.</w:t>
            </w:r>
          </w:p>
        </w:tc>
        <w:tc>
          <w:tcPr>
            <w:tcW w:w="1136" w:type="dxa"/>
          </w:tcPr>
          <w:p w14:paraId="2C8C3EFE">
            <w:pPr>
              <w:spacing w:after="0" w:line="240" w:lineRule="auto"/>
            </w:pPr>
            <w:r>
              <w:t>2</w:t>
            </w:r>
          </w:p>
        </w:tc>
      </w:tr>
      <w:tr w14:paraId="034B5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1F5EAFB6">
            <w:pPr>
              <w:spacing w:after="0" w:line="240" w:lineRule="auto"/>
            </w:pPr>
            <w:r>
              <w:t>Sunday</w:t>
            </w:r>
          </w:p>
        </w:tc>
        <w:tc>
          <w:tcPr>
            <w:tcW w:w="1427" w:type="dxa"/>
          </w:tcPr>
          <w:p w14:paraId="40871399">
            <w:pPr>
              <w:spacing w:after="0" w:line="240" w:lineRule="auto"/>
            </w:pPr>
            <w:r>
              <w:t>21-12-2025</w:t>
            </w:r>
          </w:p>
        </w:tc>
        <w:tc>
          <w:tcPr>
            <w:tcW w:w="2072" w:type="dxa"/>
          </w:tcPr>
          <w:p w14:paraId="577EE52D">
            <w:pPr>
              <w:spacing w:after="0" w:line="240" w:lineRule="auto"/>
            </w:pPr>
            <w:r>
              <w:t>-</w:t>
            </w:r>
          </w:p>
        </w:tc>
        <w:tc>
          <w:tcPr>
            <w:tcW w:w="2640" w:type="dxa"/>
          </w:tcPr>
          <w:p w14:paraId="74AED735">
            <w:pPr>
              <w:spacing w:after="0" w:line="240" w:lineRule="auto"/>
            </w:pPr>
            <w:r>
              <w:t>-</w:t>
            </w:r>
          </w:p>
        </w:tc>
        <w:tc>
          <w:tcPr>
            <w:tcW w:w="1136" w:type="dxa"/>
          </w:tcPr>
          <w:p w14:paraId="0F757142">
            <w:pPr>
              <w:spacing w:after="0" w:line="240" w:lineRule="auto"/>
            </w:pPr>
            <w:r>
              <w:t>-</w:t>
            </w:r>
          </w:p>
        </w:tc>
      </w:tr>
    </w:tbl>
    <w:p w14:paraId="57D97848"/>
    <w:p w14:paraId="3E2CFBB4">
      <w:pPr>
        <w:pStyle w:val="3"/>
      </w:pPr>
      <w:r>
        <w:t xml:space="preserve">Week </w:t>
      </w:r>
      <w:r>
        <w:rPr>
          <w:rFonts w:hint="default"/>
          <w:lang w:val="en-US"/>
        </w:rPr>
        <w:t>4</w:t>
      </w:r>
      <w:r>
        <w:t xml:space="preserve"> (</w:t>
      </w:r>
      <w:r>
        <w:rPr>
          <w:rFonts w:hint="default"/>
          <w:lang w:val="en-US"/>
        </w:rPr>
        <w:t>22</w:t>
      </w:r>
      <w:r>
        <w:t xml:space="preserve"> Dec – 2</w:t>
      </w:r>
      <w:r>
        <w:rPr>
          <w:rFonts w:hint="default"/>
          <w:lang w:val="en-US"/>
        </w:rPr>
        <w:t>8</w:t>
      </w:r>
      <w:r>
        <w:t xml:space="preserve">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688E0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2FE2C50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Day</w:t>
            </w:r>
          </w:p>
        </w:tc>
        <w:tc>
          <w:tcPr>
            <w:tcW w:w="1427" w:type="dxa"/>
            <w:vAlign w:val="top"/>
          </w:tcPr>
          <w:p w14:paraId="538BAD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  <w:tc>
          <w:tcPr>
            <w:tcW w:w="2072" w:type="dxa"/>
            <w:vAlign w:val="top"/>
          </w:tcPr>
          <w:p w14:paraId="7316FD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Assigned</w:t>
            </w:r>
          </w:p>
        </w:tc>
        <w:tc>
          <w:tcPr>
            <w:tcW w:w="2640" w:type="dxa"/>
            <w:vAlign w:val="top"/>
          </w:tcPr>
          <w:p w14:paraId="2E29107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Completed</w:t>
            </w:r>
          </w:p>
        </w:tc>
        <w:tc>
          <w:tcPr>
            <w:tcW w:w="1136" w:type="dxa"/>
            <w:vAlign w:val="top"/>
          </w:tcPr>
          <w:p w14:paraId="36381A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No. of Hours</w:t>
            </w:r>
          </w:p>
        </w:tc>
      </w:tr>
      <w:tr w14:paraId="0881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4B2EDE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Monday</w:t>
            </w:r>
          </w:p>
        </w:tc>
        <w:tc>
          <w:tcPr>
            <w:tcW w:w="1427" w:type="dxa"/>
            <w:vAlign w:val="top"/>
          </w:tcPr>
          <w:p w14:paraId="627BF2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22-12-2025</w:t>
            </w:r>
          </w:p>
        </w:tc>
        <w:tc>
          <w:tcPr>
            <w:tcW w:w="2072" w:type="dxa"/>
            <w:vAlign w:val="top"/>
          </w:tcPr>
          <w:p w14:paraId="1EEB88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Admin Site HTML to React Conversion</w:t>
            </w:r>
          </w:p>
        </w:tc>
        <w:tc>
          <w:tcPr>
            <w:tcW w:w="2640" w:type="dxa"/>
            <w:vAlign w:val="top"/>
          </w:tcPr>
          <w:p w14:paraId="094EE3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Converted existing admin HTML pages into React components with proper structure and routing.</w:t>
            </w:r>
          </w:p>
        </w:tc>
        <w:tc>
          <w:tcPr>
            <w:tcW w:w="1136" w:type="dxa"/>
            <w:vAlign w:val="top"/>
          </w:tcPr>
          <w:p w14:paraId="0E869C2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2F60F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3B4BB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Tuesday</w:t>
            </w:r>
          </w:p>
        </w:tc>
        <w:tc>
          <w:tcPr>
            <w:tcW w:w="1427" w:type="dxa"/>
            <w:vAlign w:val="top"/>
          </w:tcPr>
          <w:p w14:paraId="223DD8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23-12-2025</w:t>
            </w:r>
          </w:p>
        </w:tc>
        <w:tc>
          <w:tcPr>
            <w:tcW w:w="2072" w:type="dxa"/>
            <w:vAlign w:val="top"/>
          </w:tcPr>
          <w:p w14:paraId="72DC88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Form Creation (Database Tables)</w:t>
            </w:r>
          </w:p>
        </w:tc>
        <w:tc>
          <w:tcPr>
            <w:tcW w:w="2640" w:type="dxa"/>
            <w:vAlign w:val="top"/>
          </w:tcPr>
          <w:p w14:paraId="47DCF3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Created React forms for multiple database tables with input validation and proper UI layout.</w:t>
            </w:r>
          </w:p>
        </w:tc>
        <w:tc>
          <w:tcPr>
            <w:tcW w:w="1136" w:type="dxa"/>
            <w:vAlign w:val="top"/>
          </w:tcPr>
          <w:p w14:paraId="11D465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EE37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31C7BC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Wednesday</w:t>
            </w:r>
          </w:p>
        </w:tc>
        <w:tc>
          <w:tcPr>
            <w:tcW w:w="1427" w:type="dxa"/>
            <w:vAlign w:val="top"/>
          </w:tcPr>
          <w:p w14:paraId="42BC23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24-12-2025</w:t>
            </w:r>
          </w:p>
        </w:tc>
        <w:tc>
          <w:tcPr>
            <w:tcW w:w="2072" w:type="dxa"/>
            <w:vAlign w:val="top"/>
          </w:tcPr>
          <w:p w14:paraId="703763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UI Fixing &amp; Component Adjustment</w:t>
            </w:r>
          </w:p>
        </w:tc>
        <w:tc>
          <w:tcPr>
            <w:tcW w:w="2640" w:type="dxa"/>
            <w:vAlign w:val="top"/>
          </w:tcPr>
          <w:p w14:paraId="1EDA54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Fixed UI issues in admin panel, improved alignment, spacing, and component responsiveness.</w:t>
            </w:r>
          </w:p>
        </w:tc>
        <w:tc>
          <w:tcPr>
            <w:tcW w:w="1136" w:type="dxa"/>
            <w:vAlign w:val="top"/>
          </w:tcPr>
          <w:p w14:paraId="520E37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60790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1829F5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Thursday</w:t>
            </w:r>
          </w:p>
        </w:tc>
        <w:tc>
          <w:tcPr>
            <w:tcW w:w="1427" w:type="dxa"/>
            <w:vAlign w:val="top"/>
          </w:tcPr>
          <w:p w14:paraId="576C5C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25-12-2025</w:t>
            </w:r>
          </w:p>
        </w:tc>
        <w:tc>
          <w:tcPr>
            <w:tcW w:w="2072" w:type="dxa"/>
            <w:vAlign w:val="top"/>
          </w:tcPr>
          <w:p w14:paraId="39309E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2640" w:type="dxa"/>
            <w:vAlign w:val="top"/>
          </w:tcPr>
          <w:p w14:paraId="670DA1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1136" w:type="dxa"/>
            <w:vAlign w:val="top"/>
          </w:tcPr>
          <w:p w14:paraId="3EE78F9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545BD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744B4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Friday</w:t>
            </w:r>
          </w:p>
        </w:tc>
        <w:tc>
          <w:tcPr>
            <w:tcW w:w="1427" w:type="dxa"/>
            <w:vAlign w:val="top"/>
          </w:tcPr>
          <w:p w14:paraId="59A07A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26-12-2025</w:t>
            </w:r>
          </w:p>
        </w:tc>
        <w:tc>
          <w:tcPr>
            <w:tcW w:w="2072" w:type="dxa"/>
            <w:vAlign w:val="top"/>
          </w:tcPr>
          <w:p w14:paraId="1F04C1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Template Fixing (Admin)</w:t>
            </w:r>
          </w:p>
        </w:tc>
        <w:tc>
          <w:tcPr>
            <w:tcW w:w="2640" w:type="dxa"/>
            <w:vAlign w:val="top"/>
          </w:tcPr>
          <w:p w14:paraId="131A13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Modified admin templates and adjusted layout components to match project requirements.</w:t>
            </w:r>
          </w:p>
        </w:tc>
        <w:tc>
          <w:tcPr>
            <w:tcW w:w="1136" w:type="dxa"/>
            <w:vAlign w:val="top"/>
          </w:tcPr>
          <w:p w14:paraId="1384A8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D38F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099D5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Saturday</w:t>
            </w:r>
          </w:p>
        </w:tc>
        <w:tc>
          <w:tcPr>
            <w:tcW w:w="1427" w:type="dxa"/>
            <w:vAlign w:val="top"/>
          </w:tcPr>
          <w:p w14:paraId="259615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27-12-2025</w:t>
            </w:r>
          </w:p>
        </w:tc>
        <w:tc>
          <w:tcPr>
            <w:tcW w:w="2072" w:type="dxa"/>
            <w:vAlign w:val="top"/>
          </w:tcPr>
          <w:p w14:paraId="64405A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Form &amp; UI Integration</w:t>
            </w:r>
          </w:p>
        </w:tc>
        <w:tc>
          <w:tcPr>
            <w:tcW w:w="2640" w:type="dxa"/>
            <w:vAlign w:val="top"/>
          </w:tcPr>
          <w:p w14:paraId="5C9AF1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Integrated forms with admin UI components and performed basic testing for usability.</w:t>
            </w:r>
          </w:p>
        </w:tc>
        <w:tc>
          <w:tcPr>
            <w:tcW w:w="1136" w:type="dxa"/>
            <w:vAlign w:val="top"/>
          </w:tcPr>
          <w:p w14:paraId="14D0C7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4AB9F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364718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Sunday</w:t>
            </w:r>
          </w:p>
        </w:tc>
        <w:tc>
          <w:tcPr>
            <w:tcW w:w="1427" w:type="dxa"/>
            <w:vAlign w:val="top"/>
          </w:tcPr>
          <w:p w14:paraId="4DEB07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28-12-2025</w:t>
            </w:r>
          </w:p>
        </w:tc>
        <w:tc>
          <w:tcPr>
            <w:tcW w:w="2072" w:type="dxa"/>
            <w:vAlign w:val="top"/>
          </w:tcPr>
          <w:p w14:paraId="33BABC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2640" w:type="dxa"/>
            <w:vAlign w:val="top"/>
          </w:tcPr>
          <w:p w14:paraId="3D9FCB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1136" w:type="dxa"/>
            <w:vAlign w:val="top"/>
          </w:tcPr>
          <w:p w14:paraId="42C54CA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</w:tbl>
    <w:p w14:paraId="39FAFC79"/>
    <w:p w14:paraId="2D46AB2B">
      <w:pPr>
        <w:pStyle w:val="3"/>
      </w:pPr>
      <w:r>
        <w:t xml:space="preserve">Week </w:t>
      </w:r>
      <w:r>
        <w:rPr>
          <w:rFonts w:hint="default"/>
          <w:lang w:val="en-US"/>
        </w:rPr>
        <w:t>4</w:t>
      </w:r>
      <w:r>
        <w:t xml:space="preserve"> (</w:t>
      </w:r>
      <w:r>
        <w:rPr>
          <w:rFonts w:hint="default"/>
          <w:lang w:val="en-US"/>
        </w:rPr>
        <w:t>29</w:t>
      </w:r>
      <w:r>
        <w:t xml:space="preserve"> Dec – </w:t>
      </w:r>
      <w:r>
        <w:rPr>
          <w:rFonts w:hint="default"/>
          <w:lang w:val="en-US"/>
        </w:rPr>
        <w:t>3 Jan</w:t>
      </w:r>
      <w:bookmarkStart w:id="0" w:name="_GoBack"/>
      <w:bookmarkEnd w:id="0"/>
      <w:r>
        <w:t>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3499"/>
        <w:gridCol w:w="3763"/>
      </w:tblGrid>
      <w:tr w14:paraId="450CC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0F64D968">
            <w:pPr>
              <w:spacing w:after="0" w:line="240" w:lineRule="auto"/>
            </w:pPr>
            <w:r>
              <w:t>Date</w:t>
            </w:r>
          </w:p>
        </w:tc>
        <w:tc>
          <w:tcPr>
            <w:tcW w:w="3499" w:type="dxa"/>
          </w:tcPr>
          <w:p w14:paraId="4453ED0D">
            <w:pPr>
              <w:spacing w:after="0" w:line="240" w:lineRule="auto"/>
            </w:pPr>
            <w:r>
              <w:t>Topic</w:t>
            </w:r>
          </w:p>
        </w:tc>
        <w:tc>
          <w:tcPr>
            <w:tcW w:w="3763" w:type="dxa"/>
          </w:tcPr>
          <w:p w14:paraId="30782D98">
            <w:pPr>
              <w:spacing w:after="0" w:line="240" w:lineRule="auto"/>
            </w:pPr>
            <w:r>
              <w:t>Work Done / Learning Outcome</w:t>
            </w:r>
          </w:p>
        </w:tc>
      </w:tr>
      <w:tr w14:paraId="051B6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76B637EC">
            <w:pPr>
              <w:spacing w:after="0" w:line="240" w:lineRule="auto"/>
            </w:pPr>
            <w:r>
              <w:t>29 Dec</w:t>
            </w:r>
          </w:p>
        </w:tc>
        <w:tc>
          <w:tcPr>
            <w:tcW w:w="3499" w:type="dxa"/>
          </w:tcPr>
          <w:p w14:paraId="07E76761">
            <w:pPr>
              <w:spacing w:after="0" w:line="240" w:lineRule="auto"/>
            </w:pPr>
            <w:r>
              <w:t>Axios Implementation</w:t>
            </w:r>
          </w:p>
        </w:tc>
        <w:tc>
          <w:tcPr>
            <w:tcW w:w="3763" w:type="dxa"/>
          </w:tcPr>
          <w:p w14:paraId="3969DB06">
            <w:pPr>
              <w:spacing w:after="0" w:line="240" w:lineRule="auto"/>
            </w:pPr>
            <w:r>
              <w:t>Integrated Axios for HTTP requests. Learned GET, POST, PUT, DELETE operations.</w:t>
            </w:r>
          </w:p>
        </w:tc>
      </w:tr>
      <w:tr w14:paraId="5A8B4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4BFE03DC">
            <w:pPr>
              <w:spacing w:after="0" w:line="240" w:lineRule="auto"/>
            </w:pPr>
            <w:r>
              <w:t>30 Dec</w:t>
            </w:r>
          </w:p>
        </w:tc>
        <w:tc>
          <w:tcPr>
            <w:tcW w:w="3499" w:type="dxa"/>
          </w:tcPr>
          <w:p w14:paraId="7ADD8B6D">
            <w:pPr>
              <w:spacing w:after="0" w:line="240" w:lineRule="auto"/>
            </w:pPr>
            <w:r>
              <w:t>React Router DOM Navigation</w:t>
            </w:r>
          </w:p>
        </w:tc>
        <w:tc>
          <w:tcPr>
            <w:tcW w:w="3763" w:type="dxa"/>
          </w:tcPr>
          <w:p w14:paraId="11466CC6">
            <w:pPr>
              <w:spacing w:after="0" w:line="240" w:lineRule="auto"/>
            </w:pPr>
            <w:r>
              <w:t>learned routing . Implemented nested and dynamic routes. Used useNavigate, useParams, and useLocation.</w:t>
            </w:r>
          </w:p>
        </w:tc>
      </w:tr>
      <w:tr w14:paraId="40425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2B9A0590">
            <w:pPr>
              <w:spacing w:after="0" w:line="240" w:lineRule="auto"/>
            </w:pPr>
            <w:r>
              <w:t>31 Dec</w:t>
            </w:r>
          </w:p>
        </w:tc>
        <w:tc>
          <w:tcPr>
            <w:tcW w:w="3499" w:type="dxa"/>
          </w:tcPr>
          <w:p w14:paraId="4E029B6F">
            <w:pPr>
              <w:spacing w:after="0" w:line="240" w:lineRule="auto"/>
            </w:pPr>
            <w:r>
              <w:t>CRUD Operations (React + Node.js)</w:t>
            </w:r>
          </w:p>
        </w:tc>
        <w:tc>
          <w:tcPr>
            <w:tcW w:w="3763" w:type="dxa"/>
          </w:tcPr>
          <w:p w14:paraId="67FC8FD3">
            <w:pPr>
              <w:spacing w:after="0" w:line="240" w:lineRule="auto"/>
            </w:pPr>
            <w:r>
              <w:t>Did CRUD functionality. Connected React frontend with Node.js/Express backend. Implemented RESTful API endpoints and managed state synchronization.</w:t>
            </w:r>
          </w:p>
        </w:tc>
      </w:tr>
      <w:tr w14:paraId="26968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5B66B34F">
            <w:pPr>
              <w:spacing w:after="0" w:line="240" w:lineRule="auto"/>
            </w:pPr>
            <w:r>
              <w:t>1 Jan</w:t>
            </w:r>
          </w:p>
        </w:tc>
        <w:tc>
          <w:tcPr>
            <w:tcW w:w="3499" w:type="dxa"/>
          </w:tcPr>
          <w:p w14:paraId="7C0CEF98">
            <w:pPr>
              <w:spacing w:after="0" w:line="240" w:lineRule="auto"/>
            </w:pPr>
            <w:r>
              <w:t>Sample React Component Development</w:t>
            </w:r>
          </w:p>
        </w:tc>
        <w:tc>
          <w:tcPr>
            <w:tcW w:w="3763" w:type="dxa"/>
          </w:tcPr>
          <w:p w14:paraId="1E08EFD2">
            <w:pPr>
              <w:spacing w:after="0" w:line="240" w:lineRule="auto"/>
            </w:pPr>
            <w:r>
              <w:t xml:space="preserve">Created reusable functional components. Used useState and useEffect hooks. </w:t>
            </w:r>
          </w:p>
        </w:tc>
      </w:tr>
      <w:tr w14:paraId="4E23D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11487950">
            <w:pPr>
              <w:spacing w:after="0" w:line="240" w:lineRule="auto"/>
            </w:pPr>
            <w:r>
              <w:t>2 Jan</w:t>
            </w:r>
          </w:p>
        </w:tc>
        <w:tc>
          <w:tcPr>
            <w:tcW w:w="3499" w:type="dxa"/>
          </w:tcPr>
          <w:p w14:paraId="1A2E4740">
            <w:pPr>
              <w:spacing w:after="0" w:line="240" w:lineRule="auto"/>
            </w:pPr>
            <w:r>
              <w:t>Bootstrap Integration in React</w:t>
            </w:r>
          </w:p>
        </w:tc>
        <w:tc>
          <w:tcPr>
            <w:tcW w:w="3763" w:type="dxa"/>
          </w:tcPr>
          <w:p w14:paraId="677A9726">
            <w:pPr>
              <w:spacing w:after="0" w:line="240" w:lineRule="auto"/>
            </w:pPr>
            <w:r>
              <w:t>Installed and configured React Bootstrap. Implemented responsive layouts using grid system.Customized Bootstrap themes using CSS variables.</w:t>
            </w:r>
          </w:p>
        </w:tc>
      </w:tr>
      <w:tr w14:paraId="318FA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13F7AD90">
            <w:pPr>
              <w:spacing w:after="0" w:line="240" w:lineRule="auto"/>
            </w:pPr>
            <w:r>
              <w:t>3 Jan</w:t>
            </w:r>
          </w:p>
        </w:tc>
        <w:tc>
          <w:tcPr>
            <w:tcW w:w="3499" w:type="dxa"/>
          </w:tcPr>
          <w:p w14:paraId="41A7F086">
            <w:pPr>
              <w:spacing w:after="0" w:line="240" w:lineRule="auto"/>
            </w:pPr>
            <w:r>
              <w:t>Authentication System (In Progress)</w:t>
            </w:r>
          </w:p>
        </w:tc>
        <w:tc>
          <w:tcPr>
            <w:tcW w:w="3763" w:type="dxa"/>
          </w:tcPr>
          <w:p w14:paraId="1BC55313">
            <w:pPr>
              <w:spacing w:after="0" w:line="240" w:lineRule="auto"/>
            </w:pPr>
            <w:r>
              <w:t>Worked on login and registration functionality.</w:t>
            </w:r>
          </w:p>
        </w:tc>
      </w:tr>
    </w:tbl>
    <w:p w14:paraId="3AD5D76B"/>
    <w:p w14:paraId="3771F172">
      <w:pPr>
        <w:pStyle w:val="3"/>
      </w:pPr>
      <w:r>
        <w:t xml:space="preserve">Week </w:t>
      </w:r>
      <w:r>
        <w:rPr>
          <w:rFonts w:hint="default"/>
          <w:lang w:val="en-US"/>
        </w:rPr>
        <w:t>6</w:t>
      </w:r>
      <w:r>
        <w:t xml:space="preserve"> (</w:t>
      </w:r>
      <w:r>
        <w:rPr>
          <w:rFonts w:hint="default"/>
          <w:lang w:val="en-US"/>
        </w:rPr>
        <w:t>05 Jan</w:t>
      </w:r>
      <w:r>
        <w:t xml:space="preserve"> – </w:t>
      </w:r>
      <w:r>
        <w:rPr>
          <w:rFonts w:hint="default"/>
          <w:lang w:val="en-US"/>
        </w:rPr>
        <w:t>10 Jan</w:t>
      </w:r>
      <w:r>
        <w:t>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0B891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53BC2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Day</w:t>
            </w:r>
          </w:p>
        </w:tc>
        <w:tc>
          <w:tcPr>
            <w:tcW w:w="1427" w:type="dxa"/>
            <w:vAlign w:val="top"/>
          </w:tcPr>
          <w:p w14:paraId="6DDA5A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  <w:tc>
          <w:tcPr>
            <w:tcW w:w="2072" w:type="dxa"/>
            <w:vAlign w:val="top"/>
          </w:tcPr>
          <w:p w14:paraId="3596DB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Assigned</w:t>
            </w:r>
          </w:p>
        </w:tc>
        <w:tc>
          <w:tcPr>
            <w:tcW w:w="2640" w:type="dxa"/>
            <w:vAlign w:val="top"/>
          </w:tcPr>
          <w:p w14:paraId="1005C6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Completed</w:t>
            </w:r>
          </w:p>
        </w:tc>
        <w:tc>
          <w:tcPr>
            <w:tcW w:w="1136" w:type="dxa"/>
            <w:vAlign w:val="top"/>
          </w:tcPr>
          <w:p w14:paraId="6729EA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No. of Hours</w:t>
            </w:r>
          </w:p>
        </w:tc>
      </w:tr>
      <w:tr w14:paraId="4F4B6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5DAE64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Monday</w:t>
            </w:r>
          </w:p>
        </w:tc>
        <w:tc>
          <w:tcPr>
            <w:tcW w:w="1427" w:type="dxa"/>
            <w:vAlign w:val="top"/>
          </w:tcPr>
          <w:p w14:paraId="6E7430A8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05-01-2026</w:t>
            </w:r>
          </w:p>
        </w:tc>
        <w:tc>
          <w:tcPr>
            <w:tcW w:w="2072" w:type="dxa"/>
            <w:vAlign w:val="top"/>
          </w:tcPr>
          <w:p w14:paraId="35C3AB2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Category Table CRUD (Design &amp; Setup)</w:t>
            </w:r>
          </w:p>
        </w:tc>
        <w:tc>
          <w:tcPr>
            <w:tcW w:w="2640" w:type="dxa"/>
            <w:vAlign w:val="top"/>
          </w:tcPr>
          <w:p w14:paraId="453FD40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Reviewed existing structure and implemented category creation and listing functionality. Integrated frontend with backend and verified data flow.</w:t>
            </w:r>
          </w:p>
        </w:tc>
        <w:tc>
          <w:tcPr>
            <w:tcW w:w="1136" w:type="dxa"/>
            <w:vAlign w:val="top"/>
          </w:tcPr>
          <w:p w14:paraId="1B5F235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D99F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1F0FB5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Tuesday</w:t>
            </w:r>
          </w:p>
        </w:tc>
        <w:tc>
          <w:tcPr>
            <w:tcW w:w="1427" w:type="dxa"/>
            <w:vAlign w:val="top"/>
          </w:tcPr>
          <w:p w14:paraId="07BB4576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06-01-2026</w:t>
            </w:r>
          </w:p>
        </w:tc>
        <w:tc>
          <w:tcPr>
            <w:tcW w:w="2072" w:type="dxa"/>
            <w:vAlign w:val="top"/>
          </w:tcPr>
          <w:p w14:paraId="417199EC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Category Table CRUD (Implementation)</w:t>
            </w:r>
          </w:p>
        </w:tc>
        <w:tc>
          <w:tcPr>
            <w:tcW w:w="2640" w:type="dxa"/>
            <w:vAlign w:val="top"/>
          </w:tcPr>
          <w:p w14:paraId="008ADDC6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Completed full CRUD operations for category module. Added edit and delete functionality with form validation.</w:t>
            </w:r>
          </w:p>
        </w:tc>
        <w:tc>
          <w:tcPr>
            <w:tcW w:w="1136" w:type="dxa"/>
            <w:vAlign w:val="top"/>
          </w:tcPr>
          <w:p w14:paraId="0E558A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7998A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74C30C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Wednesday</w:t>
            </w:r>
          </w:p>
        </w:tc>
        <w:tc>
          <w:tcPr>
            <w:tcW w:w="1427" w:type="dxa"/>
            <w:vAlign w:val="top"/>
          </w:tcPr>
          <w:p w14:paraId="2A83287D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07-01-2026</w:t>
            </w:r>
          </w:p>
        </w:tc>
        <w:tc>
          <w:tcPr>
            <w:tcW w:w="2072" w:type="dxa"/>
            <w:vAlign w:val="top"/>
          </w:tcPr>
          <w:p w14:paraId="6161DDF4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Product &amp; Stock Management (Frontend Integration)</w:t>
            </w:r>
          </w:p>
        </w:tc>
        <w:tc>
          <w:tcPr>
            <w:tcW w:w="2640" w:type="dxa"/>
            <w:vAlign w:val="top"/>
          </w:tcPr>
          <w:p w14:paraId="67D45F0F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Integrated existing product and stock APIs with frontend components. Displayed dynamic product and stock data in the UI.</w:t>
            </w:r>
          </w:p>
        </w:tc>
        <w:tc>
          <w:tcPr>
            <w:tcW w:w="1136" w:type="dxa"/>
            <w:vAlign w:val="top"/>
          </w:tcPr>
          <w:p w14:paraId="6EE71FA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727DA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19B1A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Thursday</w:t>
            </w:r>
          </w:p>
        </w:tc>
        <w:tc>
          <w:tcPr>
            <w:tcW w:w="1427" w:type="dxa"/>
            <w:vAlign w:val="top"/>
          </w:tcPr>
          <w:p w14:paraId="5CBD8B00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08-01-2026</w:t>
            </w:r>
          </w:p>
        </w:tc>
        <w:tc>
          <w:tcPr>
            <w:tcW w:w="2072" w:type="dxa"/>
            <w:vAlign w:val="top"/>
          </w:tcPr>
          <w:p w14:paraId="5FE9A192">
            <w:pPr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t>Product &amp; Stock Management (CRUD Functionality)</w:t>
            </w:r>
          </w:p>
        </w:tc>
        <w:tc>
          <w:tcPr>
            <w:tcW w:w="2640" w:type="dxa"/>
            <w:vAlign w:val="top"/>
          </w:tcPr>
          <w:p w14:paraId="6A335CCE">
            <w:pPr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t>Implemented edit, delete, and stock update features for products. Improved state management and data handling.</w:t>
            </w:r>
          </w:p>
        </w:tc>
        <w:tc>
          <w:tcPr>
            <w:tcW w:w="1136" w:type="dxa"/>
            <w:vAlign w:val="top"/>
          </w:tcPr>
          <w:p w14:paraId="5C40B4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170FF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1678A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Friday</w:t>
            </w:r>
          </w:p>
        </w:tc>
        <w:tc>
          <w:tcPr>
            <w:tcW w:w="1427" w:type="dxa"/>
            <w:vAlign w:val="top"/>
          </w:tcPr>
          <w:p w14:paraId="2BF4C6D9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09-01-2026</w:t>
            </w:r>
          </w:p>
        </w:tc>
        <w:tc>
          <w:tcPr>
            <w:tcW w:w="2072" w:type="dxa"/>
            <w:vAlign w:val="top"/>
          </w:tcPr>
          <w:p w14:paraId="52E6520E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UI Fixing &amp; Optimization</w:t>
            </w:r>
          </w:p>
        </w:tc>
        <w:tc>
          <w:tcPr>
            <w:tcW w:w="2640" w:type="dxa"/>
            <w:vAlign w:val="top"/>
          </w:tcPr>
          <w:p w14:paraId="7689CC6F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Fixed UI issues, improved responsiveness, and refined layout using Bootstrap grid system for better user experience.</w:t>
            </w:r>
          </w:p>
        </w:tc>
        <w:tc>
          <w:tcPr>
            <w:tcW w:w="1136" w:type="dxa"/>
            <w:vAlign w:val="top"/>
          </w:tcPr>
          <w:p w14:paraId="08AE52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64482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A47AD1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Saturday</w:t>
            </w:r>
          </w:p>
        </w:tc>
        <w:tc>
          <w:tcPr>
            <w:tcW w:w="1427" w:type="dxa"/>
            <w:vAlign w:val="top"/>
          </w:tcPr>
          <w:p w14:paraId="145FABFA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10-01-2026</w:t>
            </w:r>
          </w:p>
        </w:tc>
        <w:tc>
          <w:tcPr>
            <w:tcW w:w="2072" w:type="dxa"/>
            <w:vAlign w:val="top"/>
          </w:tcPr>
          <w:p w14:paraId="1D8B6D2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Charts Integration</w:t>
            </w:r>
          </w:p>
        </w:tc>
        <w:tc>
          <w:tcPr>
            <w:tcW w:w="2640" w:type="dxa"/>
            <w:vAlign w:val="top"/>
          </w:tcPr>
          <w:p w14:paraId="14DDC270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Integrated charts to visualize product and stock data. Processed backend data for chart display and tested functionality.</w:t>
            </w:r>
          </w:p>
        </w:tc>
        <w:tc>
          <w:tcPr>
            <w:tcW w:w="1136" w:type="dxa"/>
            <w:vAlign w:val="top"/>
          </w:tcPr>
          <w:p w14:paraId="2CA40B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</w:tbl>
    <w:p w14:paraId="62D28F53"/>
    <w:p>
      <w:r>
        <w:br w:type="page"/>
      </w:r>
    </w:p>
    <w:p>
      <w:pPr>
        <w:pStyle w:val="2"/>
      </w:pPr>
      <w:r>
        <w:t>Week 7 (12 Jan – 17 Jan)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Tasks Assigned</w:t>
            </w:r>
          </w:p>
        </w:tc>
        <w:tc>
          <w:tcPr>
            <w:tcW w:type="dxa" w:w="1728"/>
          </w:tcPr>
          <w:p>
            <w:r>
              <w:t>Tasks Completed</w:t>
            </w:r>
          </w:p>
        </w:tc>
        <w:tc>
          <w:tcPr>
            <w:tcW w:type="dxa" w:w="1728"/>
          </w:tcPr>
          <w:p>
            <w:r>
              <w:t>No. of Hours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12-01-2026</w:t>
            </w:r>
          </w:p>
        </w:tc>
        <w:tc>
          <w:tcPr>
            <w:tcW w:type="dxa" w:w="1728"/>
          </w:tcPr>
          <w:p>
            <w:r>
              <w:t>FAQ CRUD Module</w:t>
            </w:r>
          </w:p>
        </w:tc>
        <w:tc>
          <w:tcPr>
            <w:tcW w:type="dxa" w:w="1728"/>
          </w:tcPr>
          <w:p>
            <w:r>
              <w:t>Designed and implemented FAQ CRUD functionality. Created add, edit, delete, and list features. Verified admin-side data handling.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13-01-2026</w:t>
            </w:r>
          </w:p>
        </w:tc>
        <w:tc>
          <w:tcPr>
            <w:tcW w:type="dxa" w:w="1728"/>
          </w:tcPr>
          <w:p>
            <w:r>
              <w:t>User Template Finding &amp; Analysis</w:t>
            </w:r>
          </w:p>
        </w:tc>
        <w:tc>
          <w:tcPr>
            <w:tcW w:type="dxa" w:w="1728"/>
          </w:tcPr>
          <w:p>
            <w:r>
              <w:t>Analyzed and finalized suitable UI templates based on project requirements and admin panel structure.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14-01-2026</w:t>
            </w:r>
          </w:p>
        </w:tc>
        <w:tc>
          <w:tcPr>
            <w:tcW w:type="dxa" w:w="1728"/>
          </w:tcPr>
          <w:p>
            <w:r>
              <w:t>Holiday</w:t>
            </w:r>
          </w:p>
        </w:tc>
        <w:tc>
          <w:tcPr>
            <w:tcW w:type="dxa" w:w="1728"/>
          </w:tcPr>
          <w:p>
            <w:r>
              <w:t>Holiday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15-01-2026</w:t>
            </w:r>
          </w:p>
        </w:tc>
        <w:tc>
          <w:tcPr>
            <w:tcW w:type="dxa" w:w="1728"/>
          </w:tcPr>
          <w:p>
            <w:r>
              <w:t>Holiday</w:t>
            </w:r>
          </w:p>
        </w:tc>
        <w:tc>
          <w:tcPr>
            <w:tcW w:type="dxa" w:w="1728"/>
          </w:tcPr>
          <w:p>
            <w:r>
              <w:t>Holiday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16-01-2026</w:t>
            </w:r>
          </w:p>
        </w:tc>
        <w:tc>
          <w:tcPr>
            <w:tcW w:type="dxa" w:w="1728"/>
          </w:tcPr>
          <w:p>
            <w:r>
              <w:t>Template Cutting, Customizing &amp; Finalizing</w:t>
            </w:r>
          </w:p>
        </w:tc>
        <w:tc>
          <w:tcPr>
            <w:tcW w:type="dxa" w:w="1728"/>
          </w:tcPr>
          <w:p>
            <w:r>
              <w:t>Cut required sections from selected template and customized UI components. Finalized layout and styling.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17-01-2026</w:t>
            </w:r>
          </w:p>
        </w:tc>
        <w:tc>
          <w:tcPr>
            <w:tcW w:type="dxa" w:w="1728"/>
          </w:tcPr>
          <w:p>
            <w:r>
              <w:t>Admin Login &amp; Registration</w:t>
            </w:r>
          </w:p>
        </w:tc>
        <w:tc>
          <w:tcPr>
            <w:tcW w:type="dxa" w:w="1728"/>
          </w:tcPr>
          <w:p>
            <w:r>
              <w:t>Completed admin-side login and registration functionality. Tested authentication flow and access control.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2"/>
      </w:pPr>
      <w:r>
        <w:t>Week 8 (19 Jan – 24 Jan)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Tasks Assigned</w:t>
            </w:r>
          </w:p>
        </w:tc>
        <w:tc>
          <w:tcPr>
            <w:tcW w:type="dxa" w:w="1728"/>
          </w:tcPr>
          <w:p>
            <w:r>
              <w:t>Tasks Completed</w:t>
            </w:r>
          </w:p>
        </w:tc>
        <w:tc>
          <w:tcPr>
            <w:tcW w:type="dxa" w:w="1728"/>
          </w:tcPr>
          <w:p>
            <w:r>
              <w:t>No. of Hours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19-01-2026</w:t>
            </w:r>
          </w:p>
        </w:tc>
        <w:tc>
          <w:tcPr>
            <w:tcW w:type="dxa" w:w="1728"/>
          </w:tcPr>
          <w:p>
            <w:r>
              <w:t>User Side Hero Selection</w:t>
            </w:r>
          </w:p>
        </w:tc>
        <w:tc>
          <w:tcPr>
            <w:tcW w:type="dxa" w:w="1728"/>
          </w:tcPr>
          <w:p>
            <w:r>
              <w:t>Designed and finalized hero section for user side with proper UI layout and responsiveness.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20-01-2026</w:t>
            </w:r>
          </w:p>
        </w:tc>
        <w:tc>
          <w:tcPr>
            <w:tcW w:type="dxa" w:w="1728"/>
          </w:tcPr>
          <w:p>
            <w:r>
              <w:t>Home Page</w:t>
            </w:r>
          </w:p>
        </w:tc>
        <w:tc>
          <w:tcPr>
            <w:tcW w:type="dxa" w:w="1728"/>
          </w:tcPr>
          <w:p>
            <w:r>
              <w:t>Designed and developed user-side home page with navigation flow and layout structure.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21-01-2026</w:t>
            </w:r>
          </w:p>
        </w:tc>
        <w:tc>
          <w:tcPr>
            <w:tcW w:type="dxa" w:w="1728"/>
          </w:tcPr>
          <w:p>
            <w:r>
              <w:t>Login &amp; Registration Page (Without CRUD)</w:t>
            </w:r>
          </w:p>
        </w:tc>
        <w:tc>
          <w:tcPr>
            <w:tcW w:type="dxa" w:w="1728"/>
          </w:tcPr>
          <w:p>
            <w:r>
              <w:t>Created UI for login and registration pages without implementing CRUD functionality.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22-01-2026</w:t>
            </w:r>
          </w:p>
        </w:tc>
        <w:tc>
          <w:tcPr>
            <w:tcW w:type="dxa" w:w="1728"/>
          </w:tcPr>
          <w:p>
            <w:r>
              <w:t>Product Page</w:t>
            </w:r>
          </w:p>
        </w:tc>
        <w:tc>
          <w:tcPr>
            <w:tcW w:type="dxa" w:w="1728"/>
          </w:tcPr>
          <w:p>
            <w:r>
              <w:t>Designed product listing page and integrated UI components for product display.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23-01-2026</w:t>
            </w:r>
          </w:p>
        </w:tc>
        <w:tc>
          <w:tcPr>
            <w:tcW w:type="dxa" w:w="1728"/>
          </w:tcPr>
          <w:p>
            <w:r>
              <w:t>Product Details Page</w:t>
            </w:r>
          </w:p>
        </w:tc>
        <w:tc>
          <w:tcPr>
            <w:tcW w:type="dxa" w:w="1728"/>
          </w:tcPr>
          <w:p>
            <w:r>
              <w:t>Developed product details page with structured layout and information display.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24-01-2026</w:t>
            </w:r>
          </w:p>
        </w:tc>
        <w:tc>
          <w:tcPr>
            <w:tcW w:type="dxa" w:w="1728"/>
          </w:tcPr>
          <w:p>
            <w:r>
              <w:t>Testing &amp; Review</w:t>
            </w:r>
          </w:p>
        </w:tc>
        <w:tc>
          <w:tcPr>
            <w:tcW w:type="dxa" w:w="1728"/>
          </w:tcPr>
          <w:p>
            <w:r>
              <w:t>Reviewed all user-side pages and fixed minor UI and layout issues.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2"/>
      </w:pPr>
      <w:r>
        <w:t>Week 9 (25 Jan – 31 Jan)</w:t>
      </w:r>
    </w:p>
    <w:p>
      <w:r>
        <w:t>Because of exams we were not able to do work.</w:t>
      </w:r>
    </w:p>
    <w:p>
      <w:r>
        <w:br w:type="page"/>
      </w:r>
    </w:p>
    <w:p>
      <w:pPr>
        <w:pStyle w:val="2"/>
      </w:pPr>
      <w:r>
        <w:t>Week 10 (01 Feb – 07 Feb)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Tasks Assigned</w:t>
            </w:r>
          </w:p>
        </w:tc>
        <w:tc>
          <w:tcPr>
            <w:tcW w:type="dxa" w:w="1728"/>
          </w:tcPr>
          <w:p>
            <w:r>
              <w:t>Tasks Completed</w:t>
            </w:r>
          </w:p>
        </w:tc>
        <w:tc>
          <w:tcPr>
            <w:tcW w:type="dxa" w:w="1728"/>
          </w:tcPr>
          <w:p>
            <w:r>
              <w:t>No. of Hours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01-02-2026</w:t>
            </w:r>
          </w:p>
        </w:tc>
        <w:tc>
          <w:tcPr>
            <w:tcW w:type="dxa" w:w="1728"/>
          </w:tcPr>
          <w:p>
            <w:r>
              <w:t>User Login &amp; Registration CRUD</w:t>
            </w:r>
          </w:p>
        </w:tc>
        <w:tc>
          <w:tcPr>
            <w:tcW w:type="dxa" w:w="1728"/>
          </w:tcPr>
          <w:p>
            <w:r>
              <w:t>Implemented user-side login and registration CRUD functionality.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02-02-2026</w:t>
            </w:r>
          </w:p>
        </w:tc>
        <w:tc>
          <w:tcPr>
            <w:tcW w:type="dxa" w:w="1728"/>
          </w:tcPr>
          <w:p>
            <w:r>
              <w:t>User Category Data Fetching</w:t>
            </w:r>
          </w:p>
        </w:tc>
        <w:tc>
          <w:tcPr>
            <w:tcW w:type="dxa" w:w="1728"/>
          </w:tcPr>
          <w:p>
            <w:r>
              <w:t>Fetched category data from database and displayed on user side.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03-02-2026</w:t>
            </w:r>
          </w:p>
        </w:tc>
        <w:tc>
          <w:tcPr>
            <w:tcW w:type="dxa" w:w="1728"/>
          </w:tcPr>
          <w:p>
            <w:r>
              <w:t>User Product Data Fetching</w:t>
            </w:r>
          </w:p>
        </w:tc>
        <w:tc>
          <w:tcPr>
            <w:tcW w:type="dxa" w:w="1728"/>
          </w:tcPr>
          <w:p>
            <w:r>
              <w:t>Fetched product data from database and integrated with UI.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04-02-2026</w:t>
            </w:r>
          </w:p>
        </w:tc>
        <w:tc>
          <w:tcPr>
            <w:tcW w:type="dxa" w:w="1728"/>
          </w:tcPr>
          <w:p>
            <w:r>
              <w:t>Admin Side Data Insertion</w:t>
            </w:r>
          </w:p>
        </w:tc>
        <w:tc>
          <w:tcPr>
            <w:tcW w:type="dxa" w:w="1728"/>
          </w:tcPr>
          <w:p>
            <w:r>
              <w:t>Inserted meaningful data from admin side for user-side testing.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05-02-2026</w:t>
            </w:r>
          </w:p>
        </w:tc>
        <w:tc>
          <w:tcPr>
            <w:tcW w:type="dxa" w:w="1728"/>
          </w:tcPr>
          <w:p>
            <w:r>
              <w:t>Integration Testing</w:t>
            </w:r>
          </w:p>
        </w:tc>
        <w:tc>
          <w:tcPr>
            <w:tcW w:type="dxa" w:w="1728"/>
          </w:tcPr>
          <w:p>
            <w:r>
              <w:t>Tested admin and user side data flow and fixed minor issues.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06-02-2026</w:t>
            </w:r>
          </w:p>
        </w:tc>
        <w:tc>
          <w:tcPr>
            <w:tcW w:type="dxa" w:w="1728"/>
          </w:tcPr>
          <w:p>
            <w:r>
              <w:t>Integration Testing</w:t>
            </w:r>
          </w:p>
        </w:tc>
        <w:tc>
          <w:tcPr>
            <w:tcW w:type="dxa" w:w="1728"/>
          </w:tcPr>
          <w:p>
            <w:r>
              <w:t>Continued testing and verified stable data flow between admin and user side.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7A60EB"/>
    <w:rsid w:val="3C186D0D"/>
    <w:rsid w:val="75653F42"/>
    <w:rsid w:val="7EBA6A5D"/>
    <w:rsid w:val="7F00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Archi Mistry</cp:lastModifiedBy>
  <dcterms:modified xsi:type="dcterms:W3CDTF">2026-01-10T08:16:38Z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7F06E975288F4DE2BBEEDF4C1D250CAE_13</vt:lpwstr>
  </property>
</Properties>
</file>