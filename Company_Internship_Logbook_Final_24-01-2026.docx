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7" w:type="dxa"/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/>
    <w:p w14:paraId="3E2CFBB4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22</w:t>
      </w:r>
      <w:r>
        <w:t xml:space="preserve"> Dec – 2</w:t>
      </w:r>
      <w:r>
        <w:rPr>
          <w:rFonts w:hint="default"/>
          <w:lang w:val="en-US"/>
        </w:rPr>
        <w:t>8</w:t>
      </w:r>
      <w:r>
        <w:t xml:space="preserve">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88E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2FE2C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538BA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7316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2E2910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36381A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0881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4B2ED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27BF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22-12-2025</w:t>
            </w:r>
          </w:p>
        </w:tc>
        <w:tc>
          <w:tcPr>
            <w:tcW w:w="2072" w:type="dxa"/>
            <w:vAlign w:val="top"/>
          </w:tcPr>
          <w:p w14:paraId="1EEB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Admin Site HTML to React Conversion</w:t>
            </w:r>
          </w:p>
        </w:tc>
        <w:tc>
          <w:tcPr>
            <w:tcW w:w="2640" w:type="dxa"/>
            <w:vAlign w:val="top"/>
          </w:tcPr>
          <w:p w14:paraId="094EE3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Converted existing admin HTML pages into React components with proper structure and routing.</w:t>
            </w:r>
          </w:p>
        </w:tc>
        <w:tc>
          <w:tcPr>
            <w:tcW w:w="1136" w:type="dxa"/>
            <w:vAlign w:val="top"/>
          </w:tcPr>
          <w:p w14:paraId="0E869C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F6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3B4B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223DD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23-12-2025</w:t>
            </w:r>
          </w:p>
        </w:tc>
        <w:tc>
          <w:tcPr>
            <w:tcW w:w="2072" w:type="dxa"/>
            <w:vAlign w:val="top"/>
          </w:tcPr>
          <w:p w14:paraId="72DC8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Creation (Database Tables)</w:t>
            </w:r>
          </w:p>
        </w:tc>
        <w:tc>
          <w:tcPr>
            <w:tcW w:w="2640" w:type="dxa"/>
            <w:vAlign w:val="top"/>
          </w:tcPr>
          <w:p w14:paraId="47DCF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Created React forms for multiple database tables with input validation and proper UI layout.</w:t>
            </w:r>
          </w:p>
        </w:tc>
        <w:tc>
          <w:tcPr>
            <w:tcW w:w="1136" w:type="dxa"/>
            <w:vAlign w:val="top"/>
          </w:tcPr>
          <w:p w14:paraId="11D46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E3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1C7BC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42BC2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24-12-2025</w:t>
            </w:r>
          </w:p>
        </w:tc>
        <w:tc>
          <w:tcPr>
            <w:tcW w:w="2072" w:type="dxa"/>
            <w:vAlign w:val="top"/>
          </w:tcPr>
          <w:p w14:paraId="7037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UI Fixing &amp; Component Adjustment</w:t>
            </w:r>
          </w:p>
        </w:tc>
        <w:tc>
          <w:tcPr>
            <w:tcW w:w="2640" w:type="dxa"/>
            <w:vAlign w:val="top"/>
          </w:tcPr>
          <w:p w14:paraId="1EDA5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Fixed UI issues in admin panel, improved alignment, spacing, and component responsiveness.</w:t>
            </w:r>
          </w:p>
        </w:tc>
        <w:tc>
          <w:tcPr>
            <w:tcW w:w="1136" w:type="dxa"/>
            <w:vAlign w:val="top"/>
          </w:tcPr>
          <w:p w14:paraId="520E37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079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829F5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76C5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25-12-2025</w:t>
            </w:r>
          </w:p>
        </w:tc>
        <w:tc>
          <w:tcPr>
            <w:tcW w:w="2072" w:type="dxa"/>
            <w:vAlign w:val="top"/>
          </w:tcPr>
          <w:p w14:paraId="3930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670D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3EE78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45B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744B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59A07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26-12-2025</w:t>
            </w:r>
          </w:p>
        </w:tc>
        <w:tc>
          <w:tcPr>
            <w:tcW w:w="2072" w:type="dxa"/>
            <w:vAlign w:val="top"/>
          </w:tcPr>
          <w:p w14:paraId="1F04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Template Fixing (Admin)</w:t>
            </w:r>
          </w:p>
        </w:tc>
        <w:tc>
          <w:tcPr>
            <w:tcW w:w="2640" w:type="dxa"/>
            <w:vAlign w:val="top"/>
          </w:tcPr>
          <w:p w14:paraId="131A1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Modified admin templates and adjusted layout components to match project requirements.</w:t>
            </w:r>
          </w:p>
        </w:tc>
        <w:tc>
          <w:tcPr>
            <w:tcW w:w="1136" w:type="dxa"/>
            <w:vAlign w:val="top"/>
          </w:tcPr>
          <w:p w14:paraId="1384A8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38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099D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25961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27-12-2025</w:t>
            </w:r>
          </w:p>
        </w:tc>
        <w:tc>
          <w:tcPr>
            <w:tcW w:w="2072" w:type="dxa"/>
            <w:vAlign w:val="top"/>
          </w:tcPr>
          <w:p w14:paraId="64405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&amp; UI Integration</w:t>
            </w:r>
          </w:p>
        </w:tc>
        <w:tc>
          <w:tcPr>
            <w:tcW w:w="2640" w:type="dxa"/>
            <w:vAlign w:val="top"/>
          </w:tcPr>
          <w:p w14:paraId="5C9AF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Integrated forms with admin UI components and performed basic testing for usability.</w:t>
            </w:r>
          </w:p>
        </w:tc>
        <w:tc>
          <w:tcPr>
            <w:tcW w:w="1136" w:type="dxa"/>
            <w:vAlign w:val="top"/>
          </w:tcPr>
          <w:p w14:paraId="14D0C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AB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647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Sunday</w:t>
            </w:r>
          </w:p>
        </w:tc>
        <w:tc>
          <w:tcPr>
            <w:tcW w:w="1427" w:type="dxa"/>
            <w:vAlign w:val="top"/>
          </w:tcPr>
          <w:p w14:paraId="4DEB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28-12-2025</w:t>
            </w:r>
          </w:p>
        </w:tc>
        <w:tc>
          <w:tcPr>
            <w:tcW w:w="2072" w:type="dxa"/>
            <w:vAlign w:val="top"/>
          </w:tcPr>
          <w:p w14:paraId="33B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3D9FC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42C54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39FAFC79"/>
    <w:p w14:paraId="2D46AB2B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29</w:t>
      </w:r>
      <w:r>
        <w:t xml:space="preserve"> Dec – </w:t>
      </w:r>
      <w:r>
        <w:rPr>
          <w:rFonts w:hint="default"/>
          <w:lang w:val="en-US"/>
        </w:rPr>
        <w:t>3 Jan</w:t>
      </w:r>
      <w:bookmarkStart w:id="0" w:name="_GoBack"/>
      <w:bookmarkEnd w:id="0"/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3499"/>
        <w:gridCol w:w="3763"/>
      </w:tblGrid>
      <w:tr w14:paraId="450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0F64D968">
            <w:pPr>
              <w:spacing w:after="0" w:line="240" w:lineRule="auto"/>
            </w:pPr>
            <w:r>
              <w:t>Date</w:t>
            </w:r>
          </w:p>
        </w:tc>
        <w:tc>
          <w:tcPr>
            <w:tcW w:w="3499" w:type="dxa"/>
          </w:tcPr>
          <w:p w14:paraId="4453ED0D">
            <w:pPr>
              <w:spacing w:after="0" w:line="240" w:lineRule="auto"/>
            </w:pPr>
            <w:r>
              <w:t>Topic</w:t>
            </w:r>
          </w:p>
        </w:tc>
        <w:tc>
          <w:tcPr>
            <w:tcW w:w="3763" w:type="dxa"/>
          </w:tcPr>
          <w:p w14:paraId="30782D98">
            <w:pPr>
              <w:spacing w:after="0" w:line="240" w:lineRule="auto"/>
            </w:pPr>
            <w:r>
              <w:t>Work Done / Learning Outcome</w:t>
            </w:r>
          </w:p>
        </w:tc>
      </w:tr>
      <w:tr w14:paraId="051B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76B637EC">
            <w:pPr>
              <w:spacing w:after="0" w:line="240" w:lineRule="auto"/>
            </w:pPr>
            <w:r>
              <w:t>29 Dec</w:t>
            </w:r>
          </w:p>
        </w:tc>
        <w:tc>
          <w:tcPr>
            <w:tcW w:w="3499" w:type="dxa"/>
          </w:tcPr>
          <w:p w14:paraId="07E76761">
            <w:pPr>
              <w:spacing w:after="0" w:line="240" w:lineRule="auto"/>
            </w:pPr>
            <w:r>
              <w:t>Axios Implementation</w:t>
            </w:r>
          </w:p>
        </w:tc>
        <w:tc>
          <w:tcPr>
            <w:tcW w:w="3763" w:type="dxa"/>
          </w:tcPr>
          <w:p w14:paraId="3969DB06">
            <w:pPr>
              <w:spacing w:after="0" w:line="240" w:lineRule="auto"/>
            </w:pPr>
            <w:r>
              <w:t>Integrated Axios for HTTP requests. Learned GET, POST, PUT, DELETE operations.</w:t>
            </w:r>
          </w:p>
        </w:tc>
      </w:tr>
      <w:tr w14:paraId="5A8B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4BFE03DC">
            <w:pPr>
              <w:spacing w:after="0" w:line="240" w:lineRule="auto"/>
            </w:pPr>
            <w:r>
              <w:t>30 Dec</w:t>
            </w:r>
          </w:p>
        </w:tc>
        <w:tc>
          <w:tcPr>
            <w:tcW w:w="3499" w:type="dxa"/>
          </w:tcPr>
          <w:p w14:paraId="7ADD8B6D">
            <w:pPr>
              <w:spacing w:after="0" w:line="240" w:lineRule="auto"/>
            </w:pPr>
            <w:r>
              <w:t>React Router DOM Navigation</w:t>
            </w:r>
          </w:p>
        </w:tc>
        <w:tc>
          <w:tcPr>
            <w:tcW w:w="3763" w:type="dxa"/>
          </w:tcPr>
          <w:p w14:paraId="11466CC6">
            <w:pPr>
              <w:spacing w:after="0" w:line="240" w:lineRule="auto"/>
            </w:pPr>
            <w:r>
              <w:t>learned routing . Implemented nested and dynamic routes. Used useNavigate, useParams, and useLocation.</w:t>
            </w:r>
          </w:p>
        </w:tc>
      </w:tr>
      <w:tr w14:paraId="4042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B9A0590">
            <w:pPr>
              <w:spacing w:after="0" w:line="240" w:lineRule="auto"/>
            </w:pPr>
            <w:r>
              <w:t>31 Dec</w:t>
            </w:r>
          </w:p>
        </w:tc>
        <w:tc>
          <w:tcPr>
            <w:tcW w:w="3499" w:type="dxa"/>
          </w:tcPr>
          <w:p w14:paraId="4E029B6F">
            <w:pPr>
              <w:spacing w:after="0" w:line="240" w:lineRule="auto"/>
            </w:pPr>
            <w:r>
              <w:t>CRUD Operations (React + Node.js)</w:t>
            </w:r>
          </w:p>
        </w:tc>
        <w:tc>
          <w:tcPr>
            <w:tcW w:w="3763" w:type="dxa"/>
          </w:tcPr>
          <w:p w14:paraId="67FC8FD3">
            <w:pPr>
              <w:spacing w:after="0" w:line="240" w:lineRule="auto"/>
            </w:pPr>
            <w:r>
              <w:t>Did CRUD functionality. Connected React frontend with Node.js/Express backend. Implemented RESTful API endpoints and managed state synchronization.</w:t>
            </w:r>
          </w:p>
        </w:tc>
      </w:tr>
      <w:tr w14:paraId="2696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B66B34F">
            <w:pPr>
              <w:spacing w:after="0" w:line="240" w:lineRule="auto"/>
            </w:pPr>
            <w:r>
              <w:t>1 Jan</w:t>
            </w:r>
          </w:p>
        </w:tc>
        <w:tc>
          <w:tcPr>
            <w:tcW w:w="3499" w:type="dxa"/>
          </w:tcPr>
          <w:p w14:paraId="7C0CEF98">
            <w:pPr>
              <w:spacing w:after="0" w:line="240" w:lineRule="auto"/>
            </w:pPr>
            <w:r>
              <w:t>Sample React Component Development</w:t>
            </w:r>
          </w:p>
        </w:tc>
        <w:tc>
          <w:tcPr>
            <w:tcW w:w="3763" w:type="dxa"/>
          </w:tcPr>
          <w:p w14:paraId="1E08EFD2">
            <w:pPr>
              <w:spacing w:after="0" w:line="240" w:lineRule="auto"/>
            </w:pPr>
            <w:r>
              <w:t xml:space="preserve">Created reusable functional components. Used useState and useEffect hooks. </w:t>
            </w:r>
          </w:p>
        </w:tc>
      </w:tr>
      <w:tr w14:paraId="4E23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1487950">
            <w:pPr>
              <w:spacing w:after="0" w:line="240" w:lineRule="auto"/>
            </w:pPr>
            <w:r>
              <w:t>2 Jan</w:t>
            </w:r>
          </w:p>
        </w:tc>
        <w:tc>
          <w:tcPr>
            <w:tcW w:w="3499" w:type="dxa"/>
          </w:tcPr>
          <w:p w14:paraId="1A2E4740">
            <w:pPr>
              <w:spacing w:after="0" w:line="240" w:lineRule="auto"/>
            </w:pPr>
            <w:r>
              <w:t>Bootstrap Integration in React</w:t>
            </w:r>
          </w:p>
        </w:tc>
        <w:tc>
          <w:tcPr>
            <w:tcW w:w="3763" w:type="dxa"/>
          </w:tcPr>
          <w:p w14:paraId="677A9726">
            <w:pPr>
              <w:spacing w:after="0" w:line="240" w:lineRule="auto"/>
            </w:pPr>
            <w:r>
              <w:t>Installed and configured React Bootstrap. Implemented responsive layouts using grid system.Customized Bootstrap themes using CSS variables.</w:t>
            </w:r>
          </w:p>
        </w:tc>
      </w:tr>
      <w:tr w14:paraId="318F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3F7AD90">
            <w:pPr>
              <w:spacing w:after="0" w:line="240" w:lineRule="auto"/>
            </w:pPr>
            <w:r>
              <w:t>3 Jan</w:t>
            </w:r>
          </w:p>
        </w:tc>
        <w:tc>
          <w:tcPr>
            <w:tcW w:w="3499" w:type="dxa"/>
          </w:tcPr>
          <w:p w14:paraId="41A7F086">
            <w:pPr>
              <w:spacing w:after="0" w:line="240" w:lineRule="auto"/>
            </w:pPr>
            <w:r>
              <w:t>Authentication System (In Progress)</w:t>
            </w:r>
          </w:p>
        </w:tc>
        <w:tc>
          <w:tcPr>
            <w:tcW w:w="3763" w:type="dxa"/>
          </w:tcPr>
          <w:p w14:paraId="1BC55313">
            <w:pPr>
              <w:spacing w:after="0" w:line="240" w:lineRule="auto"/>
            </w:pPr>
            <w:r>
              <w:t>Worked on login and registration functionality.</w:t>
            </w:r>
          </w:p>
        </w:tc>
      </w:tr>
    </w:tbl>
    <w:p w14:paraId="3AD5D76B"/>
    <w:p w14:paraId="3771F172">
      <w:pPr>
        <w:pStyle w:val="3"/>
      </w:pPr>
      <w:r>
        <w:t xml:space="preserve">Week </w:t>
      </w:r>
      <w:r>
        <w:rPr>
          <w:rFonts w:hint="default"/>
          <w:lang w:val="en-US"/>
        </w:rPr>
        <w:t>6</w:t>
      </w:r>
      <w:r>
        <w:t xml:space="preserve"> (</w:t>
      </w:r>
      <w:r>
        <w:rPr>
          <w:rFonts w:hint="default"/>
          <w:lang w:val="en-US"/>
        </w:rPr>
        <w:t>05 Jan</w:t>
      </w:r>
      <w:r>
        <w:t xml:space="preserve"> – </w:t>
      </w:r>
      <w:r>
        <w:rPr>
          <w:rFonts w:hint="default"/>
          <w:lang w:val="en-US"/>
        </w:rPr>
        <w:t>10 Jan</w:t>
      </w:r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0B89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53BC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6DDA5A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3596D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1005C6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6729E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4F4B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5DAE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E7430A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05-01-2026</w:t>
            </w:r>
          </w:p>
        </w:tc>
        <w:tc>
          <w:tcPr>
            <w:tcW w:w="2072" w:type="dxa"/>
            <w:vAlign w:val="top"/>
          </w:tcPr>
          <w:p w14:paraId="35C3AB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(Design &amp; Setup)</w:t>
            </w:r>
          </w:p>
        </w:tc>
        <w:tc>
          <w:tcPr>
            <w:tcW w:w="2640" w:type="dxa"/>
            <w:vAlign w:val="top"/>
          </w:tcPr>
          <w:p w14:paraId="453FD40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Reviewed existing structure and implemented category creation and listing functionality. Integrated frontend with backend and verified data flow.</w:t>
            </w:r>
          </w:p>
        </w:tc>
        <w:tc>
          <w:tcPr>
            <w:tcW w:w="1136" w:type="dxa"/>
            <w:vAlign w:val="top"/>
          </w:tcPr>
          <w:p w14:paraId="1B5F23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99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F0FB5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07BB457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06-01-2026</w:t>
            </w:r>
          </w:p>
        </w:tc>
        <w:tc>
          <w:tcPr>
            <w:tcW w:w="2072" w:type="dxa"/>
            <w:vAlign w:val="top"/>
          </w:tcPr>
          <w:p w14:paraId="417199EC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(Implementation)</w:t>
            </w:r>
          </w:p>
        </w:tc>
        <w:tc>
          <w:tcPr>
            <w:tcW w:w="2640" w:type="dxa"/>
            <w:vAlign w:val="top"/>
          </w:tcPr>
          <w:p w14:paraId="008ADDC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Completed full CRUD operations for category module. Added edit and delete functionality with form validation.</w:t>
            </w:r>
          </w:p>
        </w:tc>
        <w:tc>
          <w:tcPr>
            <w:tcW w:w="1136" w:type="dxa"/>
            <w:vAlign w:val="top"/>
          </w:tcPr>
          <w:p w14:paraId="0E558A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99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74C30C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2A83287D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07-01-2026</w:t>
            </w:r>
          </w:p>
        </w:tc>
        <w:tc>
          <w:tcPr>
            <w:tcW w:w="2072" w:type="dxa"/>
            <w:vAlign w:val="top"/>
          </w:tcPr>
          <w:p w14:paraId="6161DDF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Product &amp; Stock Management (Frontend Integration)</w:t>
            </w:r>
          </w:p>
        </w:tc>
        <w:tc>
          <w:tcPr>
            <w:tcW w:w="2640" w:type="dxa"/>
            <w:vAlign w:val="top"/>
          </w:tcPr>
          <w:p w14:paraId="67D45F0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existing product and stock APIs with frontend components. Displayed dynamic product and stock data in the UI.</w:t>
            </w:r>
          </w:p>
        </w:tc>
        <w:tc>
          <w:tcPr>
            <w:tcW w:w="1136" w:type="dxa"/>
            <w:vAlign w:val="top"/>
          </w:tcPr>
          <w:p w14:paraId="6EE71F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27D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19B1A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CBD8B0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08-01-2026</w:t>
            </w:r>
          </w:p>
        </w:tc>
        <w:tc>
          <w:tcPr>
            <w:tcW w:w="2072" w:type="dxa"/>
            <w:vAlign w:val="top"/>
          </w:tcPr>
          <w:p w14:paraId="5FE9A192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Product &amp; Stock Management (CRUD Functionality)</w:t>
            </w:r>
          </w:p>
        </w:tc>
        <w:tc>
          <w:tcPr>
            <w:tcW w:w="2640" w:type="dxa"/>
            <w:vAlign w:val="top"/>
          </w:tcPr>
          <w:p w14:paraId="6A335CCE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Implemented edit, delete, and stock update features for products. Improved state management and data handling.</w:t>
            </w:r>
          </w:p>
        </w:tc>
        <w:tc>
          <w:tcPr>
            <w:tcW w:w="1136" w:type="dxa"/>
            <w:vAlign w:val="top"/>
          </w:tcPr>
          <w:p w14:paraId="5C40B4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70F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1678A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2BF4C6D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09-01-2026</w:t>
            </w:r>
          </w:p>
        </w:tc>
        <w:tc>
          <w:tcPr>
            <w:tcW w:w="2072" w:type="dxa"/>
            <w:vAlign w:val="top"/>
          </w:tcPr>
          <w:p w14:paraId="52E6520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UI Fixing &amp; Optimization</w:t>
            </w:r>
          </w:p>
        </w:tc>
        <w:tc>
          <w:tcPr>
            <w:tcW w:w="2640" w:type="dxa"/>
            <w:vAlign w:val="top"/>
          </w:tcPr>
          <w:p w14:paraId="7689CC6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Fixed UI issues, improved responsiveness, and refined layout using Bootstrap grid system for better user experience.</w:t>
            </w:r>
          </w:p>
        </w:tc>
        <w:tc>
          <w:tcPr>
            <w:tcW w:w="1136" w:type="dxa"/>
            <w:vAlign w:val="top"/>
          </w:tcPr>
          <w:p w14:paraId="08AE52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448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A47A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145FABFA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10-01-2026</w:t>
            </w:r>
          </w:p>
        </w:tc>
        <w:tc>
          <w:tcPr>
            <w:tcW w:w="2072" w:type="dxa"/>
            <w:vAlign w:val="top"/>
          </w:tcPr>
          <w:p w14:paraId="1D8B6D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Charts Integration</w:t>
            </w:r>
          </w:p>
        </w:tc>
        <w:tc>
          <w:tcPr>
            <w:tcW w:w="2640" w:type="dxa"/>
            <w:vAlign w:val="top"/>
          </w:tcPr>
          <w:p w14:paraId="14DDC27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charts to visualize product and stock data. Processed backend data for chart display and tested functionality.</w:t>
            </w:r>
          </w:p>
        </w:tc>
        <w:tc>
          <w:tcPr>
            <w:tcW w:w="1136" w:type="dxa"/>
            <w:vAlign w:val="top"/>
          </w:tcPr>
          <w:p w14:paraId="2CA40B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62D28F53"/>
    <w:p>
      <w:r>
        <w:br w:type="page"/>
      </w:r>
    </w:p>
    <w:p>
      <w:pPr>
        <w:pStyle w:val="2"/>
      </w:pPr>
      <w:r>
        <w:t>Week 7 (12 Jan – 17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12-01-2026</w:t>
            </w:r>
          </w:p>
        </w:tc>
        <w:tc>
          <w:tcPr>
            <w:tcW w:type="dxa" w:w="1728"/>
          </w:tcPr>
          <w:p>
            <w:r>
              <w:t>FAQ CRUD Module</w:t>
            </w:r>
          </w:p>
        </w:tc>
        <w:tc>
          <w:tcPr>
            <w:tcW w:type="dxa" w:w="1728"/>
          </w:tcPr>
          <w:p>
            <w:r>
              <w:t>Designed and implemented FAQ CRUD functionality. Created add, edit, delete, and list features. Verified admin-side data handling.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13-01-2026</w:t>
            </w:r>
          </w:p>
        </w:tc>
        <w:tc>
          <w:tcPr>
            <w:tcW w:type="dxa" w:w="1728"/>
          </w:tcPr>
          <w:p>
            <w:r>
              <w:t>User Template Finding &amp; Analysis</w:t>
            </w:r>
          </w:p>
        </w:tc>
        <w:tc>
          <w:tcPr>
            <w:tcW w:type="dxa" w:w="1728"/>
          </w:tcPr>
          <w:p>
            <w:r>
              <w:t>Analyzed and finalized suitable UI templates based on project requirements and admin panel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14-01-2026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15-01-2026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16-01-2026</w:t>
            </w:r>
          </w:p>
        </w:tc>
        <w:tc>
          <w:tcPr>
            <w:tcW w:type="dxa" w:w="1728"/>
          </w:tcPr>
          <w:p>
            <w:r>
              <w:t>Template Cutting, Customizing &amp; Finalizing</w:t>
            </w:r>
          </w:p>
        </w:tc>
        <w:tc>
          <w:tcPr>
            <w:tcW w:type="dxa" w:w="1728"/>
          </w:tcPr>
          <w:p>
            <w:r>
              <w:t>Cut required sections from selected template and customized UI components. Finalized layout and styling.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17-01-2026</w:t>
            </w:r>
          </w:p>
        </w:tc>
        <w:tc>
          <w:tcPr>
            <w:tcW w:type="dxa" w:w="1728"/>
          </w:tcPr>
          <w:p>
            <w:r>
              <w:t>Admin Login &amp; Registration</w:t>
            </w:r>
          </w:p>
        </w:tc>
        <w:tc>
          <w:tcPr>
            <w:tcW w:type="dxa" w:w="1728"/>
          </w:tcPr>
          <w:p>
            <w:r>
              <w:t>Completed admin-side login and registration functionality. Tested authentication flow and access control.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8 (19 Jan – 24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19-01-2026</w:t>
            </w:r>
          </w:p>
        </w:tc>
        <w:tc>
          <w:tcPr>
            <w:tcW w:type="dxa" w:w="1728"/>
          </w:tcPr>
          <w:p>
            <w:r>
              <w:t>User Side Hero Selection</w:t>
            </w:r>
          </w:p>
        </w:tc>
        <w:tc>
          <w:tcPr>
            <w:tcW w:type="dxa" w:w="1728"/>
          </w:tcPr>
          <w:p>
            <w:r>
              <w:t>Designed and finalized hero section for user side with proper UI layout and responsiveness.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20-01-2026</w:t>
            </w:r>
          </w:p>
        </w:tc>
        <w:tc>
          <w:tcPr>
            <w:tcW w:type="dxa" w:w="1728"/>
          </w:tcPr>
          <w:p>
            <w:r>
              <w:t>Home Page</w:t>
            </w:r>
          </w:p>
        </w:tc>
        <w:tc>
          <w:tcPr>
            <w:tcW w:type="dxa" w:w="1728"/>
          </w:tcPr>
          <w:p>
            <w:r>
              <w:t>Designed and developed user-side home page with navigation flow and layout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21-01-2026</w:t>
            </w:r>
          </w:p>
        </w:tc>
        <w:tc>
          <w:tcPr>
            <w:tcW w:type="dxa" w:w="1728"/>
          </w:tcPr>
          <w:p>
            <w:r>
              <w:t>Login &amp; Registration Page (Without CRUD)</w:t>
            </w:r>
          </w:p>
        </w:tc>
        <w:tc>
          <w:tcPr>
            <w:tcW w:type="dxa" w:w="1728"/>
          </w:tcPr>
          <w:p>
            <w:r>
              <w:t>Created UI for login and registration pages without implementing CRUD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22-01-2026</w:t>
            </w:r>
          </w:p>
        </w:tc>
        <w:tc>
          <w:tcPr>
            <w:tcW w:type="dxa" w:w="1728"/>
          </w:tcPr>
          <w:p>
            <w:r>
              <w:t>Product Page</w:t>
            </w:r>
          </w:p>
        </w:tc>
        <w:tc>
          <w:tcPr>
            <w:tcW w:type="dxa" w:w="1728"/>
          </w:tcPr>
          <w:p>
            <w:r>
              <w:t>Designed product listing page and integrated UI components for product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23-01-2026</w:t>
            </w:r>
          </w:p>
        </w:tc>
        <w:tc>
          <w:tcPr>
            <w:tcW w:type="dxa" w:w="1728"/>
          </w:tcPr>
          <w:p>
            <w:r>
              <w:t>Product Details Page</w:t>
            </w:r>
          </w:p>
        </w:tc>
        <w:tc>
          <w:tcPr>
            <w:tcW w:type="dxa" w:w="1728"/>
          </w:tcPr>
          <w:p>
            <w:r>
              <w:t>Developed product details page with structured layout and information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24-01-2026</w:t>
            </w:r>
          </w:p>
        </w:tc>
        <w:tc>
          <w:tcPr>
            <w:tcW w:type="dxa" w:w="1728"/>
          </w:tcPr>
          <w:p>
            <w:r>
              <w:t>Testing &amp; Review</w:t>
            </w:r>
          </w:p>
        </w:tc>
        <w:tc>
          <w:tcPr>
            <w:tcW w:type="dxa" w:w="1728"/>
          </w:tcPr>
          <w:p>
            <w:r>
              <w:t>Reviewed all user-side pages and fixed minor UI and layout issues.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A60EB"/>
    <w:rsid w:val="3C186D0D"/>
    <w:rsid w:val="75653F42"/>
    <w:rsid w:val="7EBA6A5D"/>
    <w:rsid w:val="7F0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2026-01-10T08:16:38Z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7F06E975288F4DE2BBEEDF4C1D250CAE_13</vt:lpwstr>
  </property>
</Properties>
</file>